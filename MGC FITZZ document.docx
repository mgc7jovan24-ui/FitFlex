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9C217B" w14:textId="77777777" w:rsidR="001231B7" w:rsidRDefault="00000000">
      <w:pPr>
        <w:spacing w:before="120" w:after="120" w:line="336" w:lineRule="auto"/>
        <w:jc w:val="center"/>
      </w:pPr>
      <w:r>
        <w:rPr>
          <w:rFonts w:ascii="Canva Sans Bold" w:eastAsia="Canva Sans Bold" w:hAnsi="Canva Sans Bold" w:cs="Canva Sans Bold"/>
          <w:b/>
          <w:bCs/>
          <w:color w:val="000000"/>
          <w:sz w:val="52"/>
          <w:szCs w:val="52"/>
        </w:rPr>
        <w:t xml:space="preserve">Naan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52"/>
          <w:szCs w:val="52"/>
        </w:rPr>
        <w:t>Mudhalvan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  <w:sz w:val="52"/>
          <w:szCs w:val="52"/>
        </w:rPr>
        <w:t xml:space="preserve"> Project Document</w:t>
      </w:r>
    </w:p>
    <w:p w14:paraId="16BD1CD7" w14:textId="77777777" w:rsidR="001231B7" w:rsidRDefault="001231B7">
      <w:pPr>
        <w:spacing w:before="120" w:after="120" w:line="336" w:lineRule="auto"/>
      </w:pPr>
    </w:p>
    <w:p w14:paraId="70081D93" w14:textId="77777777" w:rsidR="001231B7" w:rsidRDefault="001231B7">
      <w:pPr>
        <w:spacing w:before="120" w:after="120" w:line="336" w:lineRule="auto"/>
      </w:pPr>
    </w:p>
    <w:p w14:paraId="02637675" w14:textId="77777777" w:rsidR="001231B7" w:rsidRDefault="00000000">
      <w:pPr>
        <w:spacing w:before="120" w:after="120" w:line="336" w:lineRule="auto"/>
        <w:jc w:val="center"/>
      </w:pPr>
      <w:r>
        <w:rPr>
          <w:rFonts w:ascii="Canva Sans Bold" w:eastAsia="Canva Sans Bold" w:hAnsi="Canva Sans Bold" w:cs="Canva Sans Bold"/>
          <w:b/>
          <w:bCs/>
          <w:color w:val="000000"/>
          <w:sz w:val="72"/>
          <w:szCs w:val="72"/>
        </w:rPr>
        <w:t>Project Title:</w:t>
      </w:r>
    </w:p>
    <w:p w14:paraId="3CC4291E" w14:textId="77777777" w:rsidR="001231B7" w:rsidRDefault="001231B7">
      <w:pPr>
        <w:spacing w:before="120" w:after="120" w:line="336" w:lineRule="auto"/>
        <w:jc w:val="center"/>
      </w:pPr>
    </w:p>
    <w:p w14:paraId="4C6A29BC" w14:textId="77777777" w:rsidR="001231B7" w:rsidRDefault="00000000">
      <w:pPr>
        <w:spacing w:before="120" w:after="120" w:line="336" w:lineRule="auto"/>
        <w:jc w:val="center"/>
      </w:pPr>
      <w:r>
        <w:rPr>
          <w:rFonts w:ascii="Canva Sans" w:eastAsia="Canva Sans" w:hAnsi="Canva Sans" w:cs="Canva Sans"/>
          <w:color w:val="000000"/>
          <w:sz w:val="72"/>
          <w:szCs w:val="72"/>
        </w:rPr>
        <w:t>(Fitness App)</w:t>
      </w:r>
    </w:p>
    <w:p w14:paraId="1FCFE6DE" w14:textId="77777777" w:rsidR="001231B7" w:rsidRDefault="001231B7">
      <w:pPr>
        <w:spacing w:before="120" w:after="120" w:line="336" w:lineRule="auto"/>
      </w:pPr>
    </w:p>
    <w:p w14:paraId="05D896C3" w14:textId="77777777" w:rsidR="001231B7" w:rsidRDefault="001231B7">
      <w:pPr>
        <w:spacing w:before="120" w:after="120" w:line="336" w:lineRule="auto"/>
      </w:pPr>
    </w:p>
    <w:p w14:paraId="611C6E96" w14:textId="77777777" w:rsidR="001231B7" w:rsidRDefault="001231B7">
      <w:pPr>
        <w:spacing w:before="120" w:after="120" w:line="336" w:lineRule="auto"/>
      </w:pPr>
    </w:p>
    <w:p w14:paraId="1ACB4FBB" w14:textId="77777777" w:rsidR="001231B7" w:rsidRDefault="001231B7">
      <w:pPr>
        <w:spacing w:before="120" w:after="120" w:line="336" w:lineRule="auto"/>
      </w:pPr>
    </w:p>
    <w:p w14:paraId="04BE673E" w14:textId="77777777" w:rsidR="001231B7" w:rsidRDefault="001231B7">
      <w:pPr>
        <w:spacing w:before="120" w:after="120" w:line="336" w:lineRule="auto"/>
      </w:pPr>
    </w:p>
    <w:p w14:paraId="178B72BE" w14:textId="77777777" w:rsidR="001231B7" w:rsidRDefault="00000000">
      <w:pPr>
        <w:spacing w:before="120" w:after="120" w:line="336" w:lineRule="auto"/>
        <w:jc w:val="center"/>
      </w:pPr>
      <w:r>
        <w:rPr>
          <w:rFonts w:ascii="Canva Sans Bold" w:eastAsia="Canva Sans Bold" w:hAnsi="Canva Sans Bold" w:cs="Canva Sans Bold"/>
          <w:b/>
          <w:bCs/>
          <w:color w:val="000000"/>
          <w:sz w:val="56"/>
          <w:szCs w:val="56"/>
        </w:rPr>
        <w:t>Team members and their roles:</w:t>
      </w:r>
    </w:p>
    <w:p w14:paraId="5BBDA5DC" w14:textId="300CEBDD" w:rsidR="001231B7" w:rsidRDefault="00000000">
      <w:pPr>
        <w:spacing w:before="120" w:after="120" w:line="336" w:lineRule="auto"/>
        <w:jc w:val="center"/>
      </w:pPr>
      <w:r>
        <w:rPr>
          <w:rFonts w:ascii="Canva Sans" w:eastAsia="Canva Sans" w:hAnsi="Canva Sans" w:cs="Canva Sans"/>
          <w:color w:val="000000"/>
          <w:sz w:val="56"/>
          <w:szCs w:val="56"/>
        </w:rPr>
        <w:t xml:space="preserve">1. </w:t>
      </w:r>
      <w:r w:rsidR="001E7FE9">
        <w:rPr>
          <w:rFonts w:ascii="Canva Sans" w:eastAsia="Canva Sans" w:hAnsi="Canva Sans" w:cs="Canva Sans"/>
          <w:color w:val="000000"/>
          <w:sz w:val="56"/>
          <w:szCs w:val="56"/>
        </w:rPr>
        <w:t>Jov</w:t>
      </w:r>
      <w:r w:rsidR="00792DD6">
        <w:rPr>
          <w:rFonts w:ascii="Canva Sans" w:eastAsia="Canva Sans" w:hAnsi="Canva Sans" w:cs="Canva Sans"/>
          <w:color w:val="000000"/>
          <w:sz w:val="56"/>
          <w:szCs w:val="56"/>
        </w:rPr>
        <w:t xml:space="preserve">an Manoj Kumar J(Web development </w:t>
      </w:r>
    </w:p>
    <w:p w14:paraId="1590C3AA" w14:textId="291229D3" w:rsidR="001231B7" w:rsidRDefault="00000000">
      <w:pPr>
        <w:spacing w:before="120" w:after="120" w:line="336" w:lineRule="auto"/>
        <w:jc w:val="center"/>
      </w:pPr>
      <w:r>
        <w:rPr>
          <w:rFonts w:ascii="Canva Sans" w:eastAsia="Canva Sans" w:hAnsi="Canva Sans" w:cs="Canva Sans"/>
          <w:color w:val="000000"/>
          <w:sz w:val="56"/>
          <w:szCs w:val="56"/>
        </w:rPr>
        <w:lastRenderedPageBreak/>
        <w:t xml:space="preserve">2. </w:t>
      </w:r>
      <w:proofErr w:type="spellStart"/>
      <w:r w:rsidR="00792DD6">
        <w:rPr>
          <w:rFonts w:ascii="Canva Sans" w:eastAsia="Canva Sans" w:hAnsi="Canva Sans" w:cs="Canva Sans"/>
          <w:color w:val="000000"/>
          <w:sz w:val="56"/>
          <w:szCs w:val="56"/>
        </w:rPr>
        <w:t>Libin</w:t>
      </w:r>
      <w:proofErr w:type="spellEnd"/>
      <w:r w:rsidR="00792DD6">
        <w:rPr>
          <w:rFonts w:ascii="Canva Sans" w:eastAsia="Canva Sans" w:hAnsi="Canva Sans" w:cs="Canva Sans"/>
          <w:color w:val="000000"/>
          <w:sz w:val="56"/>
          <w:szCs w:val="56"/>
        </w:rPr>
        <w:t xml:space="preserve"> B</w:t>
      </w:r>
      <w:r w:rsidR="00946408">
        <w:rPr>
          <w:rFonts w:ascii="Canva Sans" w:eastAsia="Canva Sans" w:hAnsi="Canva Sans" w:cs="Canva Sans"/>
          <w:color w:val="000000"/>
          <w:sz w:val="56"/>
          <w:szCs w:val="56"/>
        </w:rPr>
        <w:t>(Web page design)</w:t>
      </w:r>
    </w:p>
    <w:p w14:paraId="6DAF02F5" w14:textId="1919EF09" w:rsidR="001231B7" w:rsidRDefault="00000000">
      <w:pPr>
        <w:spacing w:before="120" w:after="120" w:line="336" w:lineRule="auto"/>
        <w:jc w:val="center"/>
        <w:rPr>
          <w:rFonts w:ascii="Canva Sans" w:eastAsia="Canva Sans" w:hAnsi="Canva Sans" w:cs="Canva Sans"/>
          <w:color w:val="000000"/>
          <w:sz w:val="56"/>
          <w:szCs w:val="56"/>
        </w:rPr>
      </w:pPr>
      <w:r>
        <w:rPr>
          <w:rFonts w:ascii="Canva Sans" w:eastAsia="Canva Sans" w:hAnsi="Canva Sans" w:cs="Canva Sans"/>
          <w:color w:val="000000"/>
          <w:sz w:val="56"/>
          <w:szCs w:val="56"/>
        </w:rPr>
        <w:t>3.</w:t>
      </w:r>
      <w:r w:rsidR="00946408">
        <w:rPr>
          <w:rFonts w:ascii="Canva Sans" w:eastAsia="Canva Sans" w:hAnsi="Canva Sans" w:cs="Canva Sans"/>
          <w:color w:val="000000"/>
          <w:sz w:val="56"/>
          <w:szCs w:val="56"/>
        </w:rPr>
        <w:t>Barath</w:t>
      </w:r>
      <w:r w:rsidR="00B8480F">
        <w:rPr>
          <w:rFonts w:ascii="Canva Sans" w:eastAsia="Canva Sans" w:hAnsi="Canva Sans" w:cs="Canva Sans"/>
          <w:color w:val="000000"/>
          <w:sz w:val="56"/>
          <w:szCs w:val="56"/>
        </w:rPr>
        <w:t xml:space="preserve"> G</w:t>
      </w:r>
      <w:r w:rsidR="00946408">
        <w:rPr>
          <w:rFonts w:ascii="Canva Sans" w:eastAsia="Canva Sans" w:hAnsi="Canva Sans" w:cs="Canva Sans"/>
          <w:color w:val="000000"/>
          <w:sz w:val="56"/>
          <w:szCs w:val="56"/>
        </w:rPr>
        <w:t xml:space="preserve">(document </w:t>
      </w:r>
    </w:p>
    <w:p w14:paraId="31D2A8F0" w14:textId="3B8893F1" w:rsidR="00B8480F" w:rsidRDefault="00B8480F">
      <w:pPr>
        <w:spacing w:before="120" w:after="120" w:line="336" w:lineRule="auto"/>
        <w:jc w:val="center"/>
      </w:pPr>
      <w:r>
        <w:rPr>
          <w:rFonts w:ascii="Canva Sans" w:eastAsia="Canva Sans" w:hAnsi="Canva Sans" w:cs="Canva Sans"/>
          <w:color w:val="000000"/>
          <w:sz w:val="56"/>
          <w:szCs w:val="56"/>
        </w:rPr>
        <w:t>4.Sanjai K(Demo video)</w:t>
      </w:r>
    </w:p>
    <w:p w14:paraId="6E1165AA" w14:textId="77777777" w:rsidR="001231B7" w:rsidRDefault="001231B7">
      <w:pPr>
        <w:spacing w:before="120" w:after="120" w:line="336" w:lineRule="auto"/>
      </w:pPr>
    </w:p>
    <w:p w14:paraId="2C7623EB" w14:textId="77777777" w:rsidR="001231B7" w:rsidRDefault="00000000">
      <w:pPr>
        <w:spacing w:before="120" w:after="120" w:line="336" w:lineRule="auto"/>
        <w:jc w:val="center"/>
      </w:pPr>
      <w:r>
        <w:rPr>
          <w:rFonts w:ascii="Canva Sans Bold" w:eastAsia="Canva Sans Bold" w:hAnsi="Canva Sans Bold" w:cs="Canva Sans Bold"/>
          <w:b/>
          <w:bCs/>
          <w:color w:val="000000"/>
          <w:sz w:val="52"/>
          <w:szCs w:val="52"/>
        </w:rPr>
        <w:t>Team ID:</w:t>
      </w:r>
    </w:p>
    <w:p w14:paraId="4B4CBD45" w14:textId="39988758" w:rsidR="001231B7" w:rsidRDefault="00000000">
      <w:pPr>
        <w:spacing w:before="120" w:after="120" w:line="336" w:lineRule="auto"/>
        <w:jc w:val="center"/>
      </w:pPr>
      <w:r>
        <w:rPr>
          <w:rFonts w:ascii="Canva Sans" w:eastAsia="Canva Sans" w:hAnsi="Canva Sans" w:cs="Canva Sans"/>
          <w:color w:val="000000"/>
          <w:sz w:val="44"/>
          <w:szCs w:val="44"/>
        </w:rPr>
        <w:t>NM2025TMID387</w:t>
      </w:r>
      <w:r w:rsidR="00D030E1">
        <w:rPr>
          <w:rFonts w:ascii="Canva Sans" w:eastAsia="Canva Sans" w:hAnsi="Canva Sans" w:cs="Canva Sans"/>
          <w:color w:val="000000"/>
          <w:sz w:val="44"/>
          <w:szCs w:val="44"/>
        </w:rPr>
        <w:t>40</w:t>
      </w:r>
    </w:p>
    <w:p w14:paraId="5A05E42B" w14:textId="77777777" w:rsidR="001231B7" w:rsidRDefault="001231B7">
      <w:pPr>
        <w:spacing w:before="120" w:after="120" w:line="336" w:lineRule="auto"/>
        <w:rPr>
          <w:rFonts w:ascii="Canva Sans" w:eastAsia="Canva Sans" w:hAnsi="Canva Sans" w:cs="Canva Sans"/>
          <w:color w:val="000000"/>
          <w:sz w:val="56"/>
          <w:szCs w:val="56"/>
        </w:rPr>
      </w:pPr>
    </w:p>
    <w:p w14:paraId="2F0F393D" w14:textId="77777777" w:rsidR="001231B7" w:rsidRDefault="00000000">
      <w:pPr>
        <w:spacing w:before="120" w:after="120" w:line="336" w:lineRule="auto"/>
        <w:rPr>
          <w:rFonts w:ascii="Canva Sans" w:eastAsia="Canva Sans" w:hAnsi="Canva Sans" w:cs="Canva Sans"/>
          <w:b/>
          <w:bCs/>
          <w:color w:val="000000"/>
          <w:sz w:val="52"/>
          <w:szCs w:val="52"/>
        </w:rPr>
      </w:pPr>
      <w:r w:rsidRPr="00D030E1">
        <w:rPr>
          <w:rFonts w:ascii="Canva Sans" w:eastAsia="Canva Sans" w:hAnsi="Canva Sans" w:cs="Canva Sans"/>
          <w:b/>
          <w:bCs/>
          <w:i/>
          <w:iCs/>
          <w:color w:val="000000"/>
          <w:sz w:val="56"/>
          <w:szCs w:val="56"/>
          <w:u w:val="single"/>
          <w:lang w:val="en-US"/>
        </w:rPr>
        <w:t>Document Overvie</w:t>
      </w:r>
      <w:r w:rsidRPr="00D030E1">
        <w:rPr>
          <w:rFonts w:ascii="Canva Sans" w:eastAsia="Canva Sans" w:hAnsi="Canva Sans" w:cs="Canva Sans"/>
          <w:b/>
          <w:bCs/>
          <w:i/>
          <w:iCs/>
          <w:color w:val="000000"/>
          <w:sz w:val="52"/>
          <w:szCs w:val="52"/>
          <w:u w:val="single"/>
          <w:lang w:val="en-US"/>
        </w:rPr>
        <w:t>w</w:t>
      </w:r>
      <w:r>
        <w:rPr>
          <w:rFonts w:ascii="Canva Sans" w:eastAsia="Canva Sans" w:hAnsi="Canva Sans" w:cs="Canva Sans"/>
          <w:b/>
          <w:bCs/>
          <w:color w:val="000000"/>
          <w:sz w:val="52"/>
          <w:szCs w:val="52"/>
          <w:lang w:val="en-US"/>
        </w:rPr>
        <w:t>:</w:t>
      </w:r>
    </w:p>
    <w:p w14:paraId="7613970C" w14:textId="77777777" w:rsidR="001231B7" w:rsidRDefault="00000000">
      <w:pPr>
        <w:numPr>
          <w:ilvl w:val="0"/>
          <w:numId w:val="1"/>
        </w:numPr>
        <w:spacing w:before="120" w:after="120" w:line="336" w:lineRule="auto"/>
        <w:rPr>
          <w:rFonts w:ascii="Canva Sans" w:eastAsia="Canva Sans" w:hAnsi="Canva Sans" w:cs="Canva Sans"/>
          <w:b/>
          <w:bCs/>
          <w:color w:val="000000"/>
          <w:sz w:val="40"/>
          <w:szCs w:val="40"/>
        </w:rPr>
      </w:pPr>
      <w:r>
        <w:rPr>
          <w:rFonts w:ascii="Canva Sans" w:eastAsia="Canva Sans" w:hAnsi="Canva Sans" w:cs="Canva Sans"/>
          <w:color w:val="000000"/>
          <w:sz w:val="40"/>
          <w:szCs w:val="40"/>
          <w:lang w:val="en-US"/>
        </w:rPr>
        <w:t>Project overview</w:t>
      </w:r>
    </w:p>
    <w:p w14:paraId="6896A8E9" w14:textId="77777777" w:rsidR="001231B7" w:rsidRDefault="00000000">
      <w:pPr>
        <w:numPr>
          <w:ilvl w:val="0"/>
          <w:numId w:val="1"/>
        </w:numPr>
        <w:spacing w:before="120" w:after="120" w:line="336" w:lineRule="auto"/>
        <w:rPr>
          <w:rFonts w:ascii="Canva Sans" w:eastAsia="Canva Sans" w:hAnsi="Canva Sans" w:cs="Canva Sans"/>
          <w:b/>
          <w:bCs/>
          <w:color w:val="000000"/>
          <w:sz w:val="40"/>
          <w:szCs w:val="40"/>
        </w:rPr>
      </w:pPr>
      <w:r>
        <w:rPr>
          <w:rFonts w:ascii="Canva Sans" w:eastAsia="Canva Sans" w:hAnsi="Canva Sans" w:cs="Canva Sans"/>
          <w:color w:val="000000"/>
          <w:sz w:val="40"/>
          <w:szCs w:val="40"/>
          <w:lang w:val="en-US"/>
        </w:rPr>
        <w:t>Project purpose</w:t>
      </w:r>
    </w:p>
    <w:p w14:paraId="76DACEBA" w14:textId="77777777" w:rsidR="001231B7" w:rsidRDefault="00000000">
      <w:pPr>
        <w:numPr>
          <w:ilvl w:val="0"/>
          <w:numId w:val="1"/>
        </w:numPr>
        <w:spacing w:before="120" w:after="120" w:line="336" w:lineRule="auto"/>
        <w:rPr>
          <w:rFonts w:ascii="Canva Sans" w:eastAsia="Canva Sans" w:hAnsi="Canva Sans" w:cs="Canva Sans"/>
          <w:b/>
          <w:bCs/>
          <w:color w:val="000000"/>
          <w:sz w:val="40"/>
          <w:szCs w:val="40"/>
        </w:rPr>
      </w:pPr>
      <w:r>
        <w:rPr>
          <w:rFonts w:ascii="Canva Sans" w:eastAsia="Canva Sans" w:hAnsi="Canva Sans" w:cs="Canva Sans"/>
          <w:color w:val="000000"/>
          <w:sz w:val="40"/>
          <w:szCs w:val="40"/>
          <w:lang w:val="en-US"/>
        </w:rPr>
        <w:t>Project Features</w:t>
      </w:r>
    </w:p>
    <w:p w14:paraId="4339BED7" w14:textId="77777777" w:rsidR="001231B7" w:rsidRDefault="00000000">
      <w:pPr>
        <w:numPr>
          <w:ilvl w:val="0"/>
          <w:numId w:val="1"/>
        </w:numPr>
        <w:spacing w:before="120" w:after="120" w:line="336" w:lineRule="auto"/>
        <w:rPr>
          <w:rFonts w:ascii="Canva Sans" w:eastAsia="Canva Sans" w:hAnsi="Canva Sans" w:cs="Canva Sans"/>
          <w:b/>
          <w:bCs/>
          <w:color w:val="000000"/>
          <w:sz w:val="40"/>
          <w:szCs w:val="40"/>
        </w:rPr>
      </w:pPr>
      <w:proofErr w:type="spellStart"/>
      <w:r>
        <w:rPr>
          <w:rFonts w:ascii="Canva Sans" w:eastAsia="Canva Sans" w:hAnsi="Canva Sans" w:cs="Canva Sans"/>
          <w:color w:val="000000"/>
          <w:sz w:val="40"/>
          <w:szCs w:val="40"/>
          <w:lang w:val="en-US"/>
        </w:rPr>
        <w:lastRenderedPageBreak/>
        <w:t>Poject</w:t>
      </w:r>
      <w:proofErr w:type="spellEnd"/>
      <w:r>
        <w:rPr>
          <w:rFonts w:ascii="Canva Sans" w:eastAsia="Canva Sans" w:hAnsi="Canva Sans" w:cs="Canva Sans"/>
          <w:color w:val="000000"/>
          <w:sz w:val="40"/>
          <w:szCs w:val="40"/>
          <w:lang w:val="en-US"/>
        </w:rPr>
        <w:t xml:space="preserve"> Architecture</w:t>
      </w:r>
    </w:p>
    <w:p w14:paraId="195B0EF5" w14:textId="77777777" w:rsidR="001231B7" w:rsidRDefault="00000000">
      <w:pPr>
        <w:numPr>
          <w:ilvl w:val="0"/>
          <w:numId w:val="1"/>
        </w:numPr>
        <w:spacing w:before="120" w:after="120" w:line="336" w:lineRule="auto"/>
        <w:rPr>
          <w:rFonts w:ascii="Canva Sans" w:eastAsia="Canva Sans" w:hAnsi="Canva Sans" w:cs="Canva Sans"/>
          <w:b/>
          <w:bCs/>
          <w:color w:val="000000"/>
          <w:sz w:val="40"/>
          <w:szCs w:val="40"/>
        </w:rPr>
      </w:pPr>
      <w:r>
        <w:rPr>
          <w:rFonts w:ascii="Canva Sans" w:eastAsia="Canva Sans" w:hAnsi="Canva Sans" w:cs="Canva Sans"/>
          <w:b/>
          <w:bCs/>
          <w:color w:val="000000"/>
          <w:sz w:val="40"/>
          <w:szCs w:val="40"/>
          <w:lang w:val="en-US"/>
        </w:rPr>
        <w:t>Setup instructions</w:t>
      </w:r>
    </w:p>
    <w:p w14:paraId="5559801B" w14:textId="77777777" w:rsidR="001231B7" w:rsidRDefault="00000000">
      <w:pPr>
        <w:numPr>
          <w:ilvl w:val="0"/>
          <w:numId w:val="1"/>
        </w:numPr>
        <w:spacing w:before="120" w:after="120" w:line="336" w:lineRule="auto"/>
        <w:rPr>
          <w:rFonts w:ascii="Canva Sans" w:eastAsia="Canva Sans" w:hAnsi="Canva Sans" w:cs="Canva Sans"/>
          <w:b/>
          <w:bCs/>
          <w:color w:val="000000"/>
          <w:sz w:val="40"/>
          <w:szCs w:val="40"/>
        </w:rPr>
      </w:pPr>
      <w:r>
        <w:rPr>
          <w:rFonts w:ascii="Canva Sans" w:eastAsia="Canva Sans" w:hAnsi="Canva Sans" w:cs="Canva Sans"/>
          <w:b/>
          <w:bCs/>
          <w:color w:val="000000"/>
          <w:sz w:val="40"/>
          <w:szCs w:val="40"/>
          <w:lang w:val="en-US"/>
        </w:rPr>
        <w:t>Folder structure</w:t>
      </w:r>
    </w:p>
    <w:p w14:paraId="65946100" w14:textId="77777777" w:rsidR="001231B7" w:rsidRDefault="00000000">
      <w:pPr>
        <w:numPr>
          <w:ilvl w:val="0"/>
          <w:numId w:val="1"/>
        </w:numPr>
        <w:spacing w:before="120" w:after="120" w:line="336" w:lineRule="auto"/>
        <w:rPr>
          <w:rFonts w:ascii="Canva Sans" w:eastAsia="Canva Sans" w:hAnsi="Canva Sans" w:cs="Canva Sans"/>
          <w:b/>
          <w:bCs/>
          <w:color w:val="000000"/>
          <w:sz w:val="40"/>
          <w:szCs w:val="40"/>
        </w:rPr>
      </w:pPr>
      <w:r>
        <w:rPr>
          <w:rFonts w:ascii="Canva Sans" w:eastAsia="Canva Sans" w:hAnsi="Canva Sans" w:cs="Canva Sans"/>
          <w:b/>
          <w:bCs/>
          <w:color w:val="000000"/>
          <w:sz w:val="40"/>
          <w:szCs w:val="40"/>
          <w:lang w:val="en-US"/>
        </w:rPr>
        <w:t>Running the application</w:t>
      </w:r>
    </w:p>
    <w:p w14:paraId="085A2B00" w14:textId="77777777" w:rsidR="001231B7" w:rsidRDefault="00000000">
      <w:pPr>
        <w:numPr>
          <w:ilvl w:val="0"/>
          <w:numId w:val="1"/>
        </w:numPr>
        <w:spacing w:before="120" w:after="120" w:line="336" w:lineRule="auto"/>
        <w:rPr>
          <w:rFonts w:ascii="Canva Sans" w:eastAsia="Canva Sans" w:hAnsi="Canva Sans" w:cs="Canva Sans"/>
          <w:b/>
          <w:bCs/>
          <w:color w:val="000000"/>
          <w:sz w:val="40"/>
          <w:szCs w:val="40"/>
        </w:rPr>
      </w:pPr>
      <w:r>
        <w:rPr>
          <w:rFonts w:ascii="Canva Sans" w:eastAsia="Canva Sans" w:hAnsi="Canva Sans" w:cs="Canva Sans"/>
          <w:b/>
          <w:bCs/>
          <w:color w:val="000000"/>
          <w:sz w:val="40"/>
          <w:szCs w:val="40"/>
          <w:lang w:val="en-US"/>
        </w:rPr>
        <w:t>API documentation</w:t>
      </w:r>
    </w:p>
    <w:p w14:paraId="063044FE" w14:textId="77777777" w:rsidR="001231B7" w:rsidRDefault="00000000">
      <w:pPr>
        <w:numPr>
          <w:ilvl w:val="0"/>
          <w:numId w:val="1"/>
        </w:numPr>
        <w:spacing w:before="120" w:after="120" w:line="336" w:lineRule="auto"/>
        <w:rPr>
          <w:rFonts w:ascii="Canva Sans" w:eastAsia="Canva Sans" w:hAnsi="Canva Sans" w:cs="Canva Sans"/>
          <w:b/>
          <w:bCs/>
          <w:color w:val="000000"/>
          <w:sz w:val="40"/>
          <w:szCs w:val="40"/>
        </w:rPr>
      </w:pPr>
      <w:r>
        <w:rPr>
          <w:rFonts w:ascii="Canva Sans" w:eastAsia="Canva Sans" w:hAnsi="Canva Sans" w:cs="Canva Sans"/>
          <w:b/>
          <w:bCs/>
          <w:color w:val="000000"/>
          <w:sz w:val="40"/>
          <w:szCs w:val="40"/>
          <w:lang w:val="en-US"/>
        </w:rPr>
        <w:t>User interfaces</w:t>
      </w:r>
    </w:p>
    <w:p w14:paraId="04D37B46" w14:textId="77777777" w:rsidR="001231B7" w:rsidRDefault="00000000">
      <w:pPr>
        <w:spacing w:before="120" w:after="120"/>
      </w:pPr>
      <w:r>
        <w:br w:type="page"/>
      </w:r>
    </w:p>
    <w:p w14:paraId="402CEC58" w14:textId="77777777" w:rsidR="001231B7" w:rsidRPr="00D030E1" w:rsidRDefault="00000000">
      <w:pPr>
        <w:spacing w:before="120" w:after="120" w:line="336" w:lineRule="auto"/>
        <w:rPr>
          <w:i/>
          <w:iCs/>
          <w:u w:val="single"/>
        </w:rPr>
      </w:pPr>
      <w:r w:rsidRPr="00D030E1">
        <w:rPr>
          <w:rFonts w:ascii="Canva Sans" w:eastAsia="Canva Sans" w:hAnsi="Canva Sans" w:cs="Canva Sans"/>
          <w:i/>
          <w:iCs/>
          <w:color w:val="000000"/>
          <w:sz w:val="72"/>
          <w:szCs w:val="72"/>
          <w:u w:val="single"/>
        </w:rPr>
        <w:lastRenderedPageBreak/>
        <w:t>Project overview:</w:t>
      </w:r>
    </w:p>
    <w:p w14:paraId="1673C37D" w14:textId="51C13478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44"/>
          <w:szCs w:val="44"/>
        </w:rPr>
        <w:t>Project Name:</w:t>
      </w:r>
      <w:r w:rsidR="00B55B26">
        <w:rPr>
          <w:rFonts w:ascii="Canva Sans" w:eastAsia="Canva Sans" w:hAnsi="Canva Sans" w:cs="Canva Sans"/>
          <w:color w:val="000000"/>
          <w:sz w:val="44"/>
          <w:szCs w:val="44"/>
        </w:rPr>
        <w:t xml:space="preserve"> </w:t>
      </w:r>
      <w:r w:rsidR="008B5421">
        <w:rPr>
          <w:rFonts w:ascii="Canva Sans" w:eastAsia="Canva Sans" w:hAnsi="Canva Sans" w:cs="Canva Sans"/>
          <w:color w:val="000000"/>
          <w:sz w:val="44"/>
          <w:szCs w:val="44"/>
        </w:rPr>
        <w:t>MGC FITZZ</w:t>
      </w:r>
    </w:p>
    <w:p w14:paraId="721F4BE1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44"/>
          <w:szCs w:val="44"/>
        </w:rPr>
        <w:t>Type: Web Application</w:t>
      </w:r>
    </w:p>
    <w:p w14:paraId="35AEDCCB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44"/>
          <w:szCs w:val="44"/>
        </w:rPr>
        <w:t>Domain: Health &amp; Fitness</w:t>
      </w:r>
    </w:p>
    <w:p w14:paraId="10591A5C" w14:textId="77777777" w:rsidR="001231B7" w:rsidRDefault="001231B7">
      <w:pPr>
        <w:spacing w:before="120" w:after="120" w:line="336" w:lineRule="auto"/>
      </w:pPr>
    </w:p>
    <w:p w14:paraId="45550141" w14:textId="77777777" w:rsidR="001231B7" w:rsidRPr="00192892" w:rsidRDefault="00000000">
      <w:pPr>
        <w:spacing w:before="120" w:after="120" w:line="336" w:lineRule="auto"/>
        <w:rPr>
          <w:i/>
          <w:iCs/>
          <w:u w:val="single"/>
        </w:rPr>
      </w:pPr>
      <w:r w:rsidRPr="00192892">
        <w:rPr>
          <w:rFonts w:ascii="Canva Sans" w:eastAsia="Canva Sans" w:hAnsi="Canva Sans" w:cs="Canva Sans"/>
          <w:i/>
          <w:iCs/>
          <w:color w:val="000000"/>
          <w:sz w:val="44"/>
          <w:szCs w:val="44"/>
          <w:u w:val="single"/>
        </w:rPr>
        <w:t>Introduction</w:t>
      </w:r>
    </w:p>
    <w:p w14:paraId="691DFF8A" w14:textId="77777777" w:rsidR="001231B7" w:rsidRDefault="001231B7">
      <w:pPr>
        <w:spacing w:before="120" w:after="120" w:line="336" w:lineRule="auto"/>
      </w:pPr>
    </w:p>
    <w:p w14:paraId="3EE144AC" w14:textId="26B678EF" w:rsidR="001231B7" w:rsidRDefault="00192892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44"/>
          <w:szCs w:val="44"/>
        </w:rPr>
        <w:t xml:space="preserve">It  is a web-based fitness platform designed to help users maintain a healthy lifestyle by providing easy access to exercises, workout routines, and video-guided fitness instructions. The platform makes fitness </w:t>
      </w:r>
      <w:r>
        <w:rPr>
          <w:rFonts w:ascii="Canva Sans" w:eastAsia="Canva Sans" w:hAnsi="Canva Sans" w:cs="Canva Sans"/>
          <w:color w:val="000000"/>
          <w:sz w:val="44"/>
          <w:szCs w:val="44"/>
        </w:rPr>
        <w:lastRenderedPageBreak/>
        <w:t xml:space="preserve">accessible, organized, and engaging for users of all levels. </w:t>
      </w:r>
    </w:p>
    <w:p w14:paraId="631457C5" w14:textId="77777777" w:rsidR="001231B7" w:rsidRDefault="001231B7">
      <w:pPr>
        <w:spacing w:before="120" w:after="120" w:line="336" w:lineRule="auto"/>
      </w:pPr>
    </w:p>
    <w:p w14:paraId="1E77FFE1" w14:textId="77777777" w:rsidR="001231B7" w:rsidRPr="00192892" w:rsidRDefault="00000000">
      <w:pPr>
        <w:spacing w:before="120" w:after="120" w:line="336" w:lineRule="auto"/>
        <w:rPr>
          <w:i/>
          <w:iCs/>
          <w:u w:val="single"/>
        </w:rPr>
      </w:pPr>
      <w:r w:rsidRPr="00192892">
        <w:rPr>
          <w:rFonts w:ascii="Canva Sans" w:eastAsia="Canva Sans" w:hAnsi="Canva Sans" w:cs="Canva Sans"/>
          <w:i/>
          <w:iCs/>
          <w:color w:val="000000"/>
          <w:sz w:val="44"/>
          <w:szCs w:val="44"/>
          <w:u w:val="single"/>
        </w:rPr>
        <w:t>Key Features</w:t>
      </w:r>
    </w:p>
    <w:p w14:paraId="7CA01002" w14:textId="77777777" w:rsidR="001231B7" w:rsidRDefault="001231B7">
      <w:pPr>
        <w:spacing w:before="120" w:after="120" w:line="336" w:lineRule="auto"/>
      </w:pPr>
    </w:p>
    <w:p w14:paraId="2393228D" w14:textId="77777777" w:rsidR="001231B7" w:rsidRDefault="00000000">
      <w:pPr>
        <w:spacing w:before="120" w:after="120" w:line="336" w:lineRule="auto"/>
      </w:pPr>
      <w:r w:rsidRPr="00192892">
        <w:rPr>
          <w:rFonts w:ascii="Canva Sans" w:eastAsia="Canva Sans" w:hAnsi="Canva Sans" w:cs="Canva Sans"/>
          <w:color w:val="000000"/>
          <w:sz w:val="44"/>
          <w:szCs w:val="44"/>
          <w:u w:val="single"/>
        </w:rPr>
        <w:t xml:space="preserve">Exercise Categories: </w:t>
      </w:r>
      <w:r>
        <w:rPr>
          <w:rFonts w:ascii="Canva Sans" w:eastAsia="Canva Sans" w:hAnsi="Canva Sans" w:cs="Canva Sans"/>
          <w:color w:val="000000"/>
          <w:sz w:val="44"/>
          <w:szCs w:val="44"/>
        </w:rPr>
        <w:t>Browse exercises by type (chest, legs, arms, etc.).</w:t>
      </w:r>
    </w:p>
    <w:p w14:paraId="5EA13E6F" w14:textId="77777777" w:rsidR="001231B7" w:rsidRDefault="001231B7">
      <w:pPr>
        <w:spacing w:before="120" w:after="120" w:line="336" w:lineRule="auto"/>
      </w:pPr>
    </w:p>
    <w:p w14:paraId="6AE4FF8A" w14:textId="77777777" w:rsidR="001231B7" w:rsidRDefault="00000000">
      <w:pPr>
        <w:spacing w:before="120" w:after="120" w:line="336" w:lineRule="auto"/>
      </w:pPr>
      <w:r w:rsidRPr="00192892">
        <w:rPr>
          <w:rFonts w:ascii="Canva Sans" w:eastAsia="Canva Sans" w:hAnsi="Canva Sans" w:cs="Canva Sans"/>
          <w:color w:val="000000"/>
          <w:sz w:val="44"/>
          <w:szCs w:val="44"/>
          <w:u w:val="single"/>
        </w:rPr>
        <w:t>Exercise Details:</w:t>
      </w:r>
      <w:r>
        <w:rPr>
          <w:rFonts w:ascii="Canva Sans" w:eastAsia="Canva Sans" w:hAnsi="Canva Sans" w:cs="Canva Sans"/>
          <w:color w:val="000000"/>
          <w:sz w:val="44"/>
          <w:szCs w:val="44"/>
        </w:rPr>
        <w:t xml:space="preserve"> Step-by-step instructions with embedded YouTube video demonstrations.</w:t>
      </w:r>
    </w:p>
    <w:p w14:paraId="6E2C3B74" w14:textId="77777777" w:rsidR="001231B7" w:rsidRDefault="001231B7">
      <w:pPr>
        <w:spacing w:before="120" w:after="120" w:line="336" w:lineRule="auto"/>
      </w:pPr>
    </w:p>
    <w:p w14:paraId="31F1C7C1" w14:textId="77777777" w:rsidR="001231B7" w:rsidRDefault="00000000">
      <w:pPr>
        <w:spacing w:before="120" w:after="120" w:line="336" w:lineRule="auto"/>
      </w:pPr>
      <w:r w:rsidRPr="00192892">
        <w:rPr>
          <w:rFonts w:ascii="Canva Sans" w:eastAsia="Canva Sans" w:hAnsi="Canva Sans" w:cs="Canva Sans"/>
          <w:color w:val="000000"/>
          <w:sz w:val="44"/>
          <w:szCs w:val="44"/>
          <w:u w:val="single"/>
        </w:rPr>
        <w:t>Search &amp; Filter:</w:t>
      </w:r>
      <w:r>
        <w:rPr>
          <w:rFonts w:ascii="Canva Sans" w:eastAsia="Canva Sans" w:hAnsi="Canva Sans" w:cs="Canva Sans"/>
          <w:color w:val="000000"/>
          <w:sz w:val="44"/>
          <w:szCs w:val="44"/>
        </w:rPr>
        <w:t xml:space="preserve"> Quickly find exercises based on category or keyword.</w:t>
      </w:r>
    </w:p>
    <w:p w14:paraId="2388FF45" w14:textId="77777777" w:rsidR="001231B7" w:rsidRDefault="001231B7">
      <w:pPr>
        <w:spacing w:before="120" w:after="120" w:line="336" w:lineRule="auto"/>
      </w:pPr>
    </w:p>
    <w:p w14:paraId="59B5D0D5" w14:textId="77777777" w:rsidR="001231B7" w:rsidRDefault="00000000">
      <w:pPr>
        <w:spacing w:before="120" w:after="120" w:line="336" w:lineRule="auto"/>
      </w:pPr>
      <w:r w:rsidRPr="00192892">
        <w:rPr>
          <w:rFonts w:ascii="Canva Sans" w:eastAsia="Canva Sans" w:hAnsi="Canva Sans" w:cs="Canva Sans"/>
          <w:color w:val="000000"/>
          <w:sz w:val="44"/>
          <w:szCs w:val="44"/>
          <w:u w:val="single"/>
        </w:rPr>
        <w:lastRenderedPageBreak/>
        <w:t xml:space="preserve">Responsive Design: </w:t>
      </w:r>
      <w:r>
        <w:rPr>
          <w:rFonts w:ascii="Canva Sans" w:eastAsia="Canva Sans" w:hAnsi="Canva Sans" w:cs="Canva Sans"/>
          <w:color w:val="000000"/>
          <w:sz w:val="44"/>
          <w:szCs w:val="44"/>
        </w:rPr>
        <w:t>Compatible with desktop, tablet, and mobile devices.</w:t>
      </w:r>
    </w:p>
    <w:p w14:paraId="2F196242" w14:textId="77777777" w:rsidR="001231B7" w:rsidRDefault="001231B7">
      <w:pPr>
        <w:spacing w:before="120" w:after="120" w:line="336" w:lineRule="auto"/>
      </w:pPr>
    </w:p>
    <w:p w14:paraId="7BDB4082" w14:textId="77777777" w:rsidR="001231B7" w:rsidRDefault="00000000">
      <w:pPr>
        <w:spacing w:before="120" w:after="120" w:line="336" w:lineRule="auto"/>
      </w:pPr>
      <w:r w:rsidRPr="00192892">
        <w:rPr>
          <w:rFonts w:ascii="Canva Sans" w:eastAsia="Canva Sans" w:hAnsi="Canva Sans" w:cs="Canva Sans"/>
          <w:color w:val="000000"/>
          <w:sz w:val="44"/>
          <w:szCs w:val="44"/>
          <w:u w:val="single"/>
        </w:rPr>
        <w:t>API Integration:</w:t>
      </w:r>
      <w:r>
        <w:rPr>
          <w:rFonts w:ascii="Canva Sans" w:eastAsia="Canva Sans" w:hAnsi="Canva Sans" w:cs="Canva Sans"/>
          <w:color w:val="000000"/>
          <w:sz w:val="44"/>
          <w:szCs w:val="44"/>
        </w:rPr>
        <w:t xml:space="preserve"> Fetch exercises dynamically from a local JSON file or backend API.</w:t>
      </w:r>
    </w:p>
    <w:p w14:paraId="2546C6D2" w14:textId="77777777" w:rsidR="001231B7" w:rsidRDefault="001231B7">
      <w:pPr>
        <w:spacing w:before="120" w:after="120" w:line="336" w:lineRule="auto"/>
      </w:pPr>
    </w:p>
    <w:p w14:paraId="2746290D" w14:textId="77777777" w:rsidR="001231B7" w:rsidRDefault="001231B7">
      <w:pPr>
        <w:spacing w:before="120" w:after="120" w:line="336" w:lineRule="auto"/>
      </w:pPr>
    </w:p>
    <w:p w14:paraId="49A1AB7E" w14:textId="77777777" w:rsidR="001231B7" w:rsidRPr="00192892" w:rsidRDefault="00000000">
      <w:pPr>
        <w:spacing w:before="120" w:after="120" w:line="336" w:lineRule="auto"/>
        <w:rPr>
          <w:i/>
          <w:iCs/>
          <w:u w:val="single"/>
        </w:rPr>
      </w:pPr>
      <w:r w:rsidRPr="00192892">
        <w:rPr>
          <w:rFonts w:ascii="Canva Sans" w:eastAsia="Canva Sans" w:hAnsi="Canva Sans" w:cs="Canva Sans"/>
          <w:i/>
          <w:iCs/>
          <w:color w:val="000000"/>
          <w:sz w:val="44"/>
          <w:szCs w:val="44"/>
          <w:u w:val="single"/>
        </w:rPr>
        <w:t>Technology Stack</w:t>
      </w:r>
    </w:p>
    <w:p w14:paraId="5A3CDD75" w14:textId="77777777" w:rsidR="001231B7" w:rsidRDefault="001231B7">
      <w:pPr>
        <w:spacing w:before="120" w:after="120" w:line="336" w:lineRule="auto"/>
      </w:pPr>
    </w:p>
    <w:p w14:paraId="6C08C5CA" w14:textId="77777777" w:rsidR="001231B7" w:rsidRDefault="00000000">
      <w:pPr>
        <w:spacing w:before="120" w:after="120" w:line="336" w:lineRule="auto"/>
      </w:pPr>
      <w:r w:rsidRPr="00192892">
        <w:rPr>
          <w:rFonts w:ascii="Canva Sans" w:eastAsia="Canva Sans" w:hAnsi="Canva Sans" w:cs="Canva Sans"/>
          <w:i/>
          <w:iCs/>
          <w:color w:val="000000"/>
          <w:sz w:val="44"/>
          <w:szCs w:val="44"/>
        </w:rPr>
        <w:t>Frontend:</w:t>
      </w:r>
      <w:r>
        <w:rPr>
          <w:rFonts w:ascii="Canva Sans" w:eastAsia="Canva Sans" w:hAnsi="Canva Sans" w:cs="Canva Sans"/>
          <w:color w:val="000000"/>
          <w:sz w:val="44"/>
          <w:szCs w:val="44"/>
        </w:rPr>
        <w:t xml:space="preserve"> </w:t>
      </w:r>
      <w:proofErr w:type="spellStart"/>
      <w:r>
        <w:rPr>
          <w:rFonts w:ascii="Canva Sans" w:eastAsia="Canva Sans" w:hAnsi="Canva Sans" w:cs="Canva Sans"/>
          <w:color w:val="000000"/>
          <w:sz w:val="44"/>
          <w:szCs w:val="44"/>
        </w:rPr>
        <w:t>React.js</w:t>
      </w:r>
      <w:proofErr w:type="spellEnd"/>
      <w:r>
        <w:rPr>
          <w:rFonts w:ascii="Canva Sans" w:eastAsia="Canva Sans" w:hAnsi="Canva Sans" w:cs="Canva Sans"/>
          <w:color w:val="000000"/>
          <w:sz w:val="44"/>
          <w:szCs w:val="44"/>
        </w:rPr>
        <w:t>, Tailwind CSS</w:t>
      </w:r>
    </w:p>
    <w:p w14:paraId="2798D2FE" w14:textId="77777777" w:rsidR="001231B7" w:rsidRDefault="001231B7">
      <w:pPr>
        <w:spacing w:before="120" w:after="120" w:line="336" w:lineRule="auto"/>
      </w:pPr>
    </w:p>
    <w:p w14:paraId="2CE31073" w14:textId="77777777" w:rsidR="001231B7" w:rsidRDefault="00000000">
      <w:pPr>
        <w:spacing w:before="120" w:after="120" w:line="336" w:lineRule="auto"/>
      </w:pPr>
      <w:r w:rsidRPr="008A59AA">
        <w:rPr>
          <w:rFonts w:ascii="Canva Sans" w:eastAsia="Canva Sans" w:hAnsi="Canva Sans" w:cs="Canva Sans"/>
          <w:i/>
          <w:iCs/>
          <w:color w:val="000000"/>
          <w:sz w:val="44"/>
          <w:szCs w:val="44"/>
        </w:rPr>
        <w:t>Backend / API:</w:t>
      </w:r>
      <w:r>
        <w:rPr>
          <w:rFonts w:ascii="Canva Sans" w:eastAsia="Canva Sans" w:hAnsi="Canva Sans" w:cs="Canva Sans"/>
          <w:color w:val="000000"/>
          <w:sz w:val="44"/>
          <w:szCs w:val="44"/>
        </w:rPr>
        <w:t xml:space="preserve"> Local </w:t>
      </w:r>
      <w:proofErr w:type="spellStart"/>
      <w:r>
        <w:rPr>
          <w:rFonts w:ascii="Canva Sans" w:eastAsia="Canva Sans" w:hAnsi="Canva Sans" w:cs="Canva Sans"/>
          <w:color w:val="000000"/>
          <w:sz w:val="44"/>
          <w:szCs w:val="44"/>
        </w:rPr>
        <w:t>db.json</w:t>
      </w:r>
      <w:proofErr w:type="spellEnd"/>
      <w:r>
        <w:rPr>
          <w:rFonts w:ascii="Canva Sans" w:eastAsia="Canva Sans" w:hAnsi="Canva Sans" w:cs="Canva Sans"/>
          <w:color w:val="000000"/>
          <w:sz w:val="44"/>
          <w:szCs w:val="44"/>
        </w:rPr>
        <w:t xml:space="preserve"> or REST API</w:t>
      </w:r>
    </w:p>
    <w:p w14:paraId="1DFACBC5" w14:textId="77777777" w:rsidR="001231B7" w:rsidRDefault="001231B7">
      <w:pPr>
        <w:spacing w:before="120" w:after="120" w:line="336" w:lineRule="auto"/>
      </w:pPr>
    </w:p>
    <w:p w14:paraId="3967FCB0" w14:textId="77777777" w:rsidR="001231B7" w:rsidRDefault="00000000">
      <w:pPr>
        <w:spacing w:before="120" w:after="120" w:line="336" w:lineRule="auto"/>
      </w:pPr>
      <w:r w:rsidRPr="008A59AA">
        <w:rPr>
          <w:rFonts w:ascii="Canva Sans" w:eastAsia="Canva Sans" w:hAnsi="Canva Sans" w:cs="Canva Sans"/>
          <w:i/>
          <w:iCs/>
          <w:color w:val="000000"/>
          <w:sz w:val="44"/>
          <w:szCs w:val="44"/>
        </w:rPr>
        <w:t>Routing:</w:t>
      </w:r>
      <w:r>
        <w:rPr>
          <w:rFonts w:ascii="Canva Sans" w:eastAsia="Canva Sans" w:hAnsi="Canva Sans" w:cs="Canva Sans"/>
          <w:color w:val="000000"/>
          <w:sz w:val="44"/>
          <w:szCs w:val="44"/>
        </w:rPr>
        <w:t xml:space="preserve"> React Router</w:t>
      </w:r>
    </w:p>
    <w:p w14:paraId="6555C7A6" w14:textId="77777777" w:rsidR="001231B7" w:rsidRDefault="001231B7">
      <w:pPr>
        <w:spacing w:before="120" w:after="120" w:line="336" w:lineRule="auto"/>
      </w:pPr>
    </w:p>
    <w:p w14:paraId="26D911BC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44"/>
          <w:szCs w:val="44"/>
        </w:rPr>
        <w:t xml:space="preserve">Development Tools: </w:t>
      </w:r>
      <w:proofErr w:type="spellStart"/>
      <w:r>
        <w:rPr>
          <w:rFonts w:ascii="Canva Sans" w:eastAsia="Canva Sans" w:hAnsi="Canva Sans" w:cs="Canva Sans"/>
          <w:color w:val="000000"/>
          <w:sz w:val="44"/>
          <w:szCs w:val="44"/>
        </w:rPr>
        <w:t>Node.js</w:t>
      </w:r>
      <w:proofErr w:type="spellEnd"/>
      <w:r>
        <w:rPr>
          <w:rFonts w:ascii="Canva Sans" w:eastAsia="Canva Sans" w:hAnsi="Canva Sans" w:cs="Canva Sans"/>
          <w:color w:val="000000"/>
          <w:sz w:val="44"/>
          <w:szCs w:val="44"/>
        </w:rPr>
        <w:t xml:space="preserve">, </w:t>
      </w:r>
      <w:proofErr w:type="spellStart"/>
      <w:r>
        <w:rPr>
          <w:rFonts w:ascii="Canva Sans" w:eastAsia="Canva Sans" w:hAnsi="Canva Sans" w:cs="Canva Sans"/>
          <w:color w:val="000000"/>
          <w:sz w:val="44"/>
          <w:szCs w:val="44"/>
        </w:rPr>
        <w:t>npm</w:t>
      </w:r>
      <w:proofErr w:type="spellEnd"/>
      <w:r>
        <w:rPr>
          <w:rFonts w:ascii="Canva Sans" w:eastAsia="Canva Sans" w:hAnsi="Canva Sans" w:cs="Canva Sans"/>
          <w:color w:val="000000"/>
          <w:sz w:val="44"/>
          <w:szCs w:val="44"/>
        </w:rPr>
        <w:t>, VS Code</w:t>
      </w:r>
    </w:p>
    <w:p w14:paraId="708A1862" w14:textId="77777777" w:rsidR="001231B7" w:rsidRDefault="001231B7">
      <w:pPr>
        <w:spacing w:before="120" w:after="120" w:line="336" w:lineRule="auto"/>
      </w:pPr>
    </w:p>
    <w:p w14:paraId="7CD6658D" w14:textId="77777777" w:rsidR="001231B7" w:rsidRDefault="001231B7">
      <w:pPr>
        <w:spacing w:before="120" w:after="120" w:line="336" w:lineRule="auto"/>
      </w:pPr>
    </w:p>
    <w:p w14:paraId="4802DF76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44"/>
          <w:szCs w:val="44"/>
        </w:rPr>
        <w:t>Target Users</w:t>
      </w:r>
    </w:p>
    <w:p w14:paraId="31439AD8" w14:textId="77777777" w:rsidR="001231B7" w:rsidRDefault="001231B7">
      <w:pPr>
        <w:spacing w:before="120" w:after="120" w:line="336" w:lineRule="auto"/>
      </w:pPr>
    </w:p>
    <w:p w14:paraId="0998164E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44"/>
          <w:szCs w:val="44"/>
        </w:rPr>
        <w:t>Fitness enthusiasts and beginners</w:t>
      </w:r>
    </w:p>
    <w:p w14:paraId="2A9C6CE7" w14:textId="77777777" w:rsidR="001231B7" w:rsidRDefault="001231B7">
      <w:pPr>
        <w:spacing w:before="120" w:after="120" w:line="336" w:lineRule="auto"/>
      </w:pPr>
    </w:p>
    <w:p w14:paraId="4E0AA718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44"/>
          <w:szCs w:val="44"/>
        </w:rPr>
        <w:t>Individuals seeking structured exercise routines</w:t>
      </w:r>
    </w:p>
    <w:p w14:paraId="09B92102" w14:textId="77777777" w:rsidR="001231B7" w:rsidRDefault="001231B7">
      <w:pPr>
        <w:spacing w:before="120" w:after="120" w:line="336" w:lineRule="auto"/>
      </w:pPr>
    </w:p>
    <w:p w14:paraId="1E3402AD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44"/>
          <w:szCs w:val="44"/>
        </w:rPr>
        <w:t>Home workout practitioners</w:t>
      </w:r>
    </w:p>
    <w:p w14:paraId="4C575C1F" w14:textId="77777777" w:rsidR="001231B7" w:rsidRDefault="001231B7">
      <w:pPr>
        <w:spacing w:before="120" w:after="120" w:line="336" w:lineRule="auto"/>
      </w:pPr>
    </w:p>
    <w:p w14:paraId="4E75F0B8" w14:textId="77777777" w:rsidR="001231B7" w:rsidRDefault="001231B7">
      <w:pPr>
        <w:spacing w:before="120" w:after="120" w:line="336" w:lineRule="auto"/>
      </w:pPr>
    </w:p>
    <w:p w14:paraId="1DA0AC6C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44"/>
          <w:szCs w:val="44"/>
        </w:rPr>
        <w:t>Benefits</w:t>
      </w:r>
    </w:p>
    <w:p w14:paraId="38035C17" w14:textId="77777777" w:rsidR="001231B7" w:rsidRDefault="001231B7">
      <w:pPr>
        <w:spacing w:before="120" w:after="120" w:line="336" w:lineRule="auto"/>
      </w:pPr>
    </w:p>
    <w:p w14:paraId="73F0A250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44"/>
          <w:szCs w:val="44"/>
        </w:rPr>
        <w:t>Saves time searching for exercises online</w:t>
      </w:r>
    </w:p>
    <w:p w14:paraId="718FCD99" w14:textId="77777777" w:rsidR="001231B7" w:rsidRDefault="001231B7">
      <w:pPr>
        <w:spacing w:before="120" w:after="120" w:line="336" w:lineRule="auto"/>
      </w:pPr>
    </w:p>
    <w:p w14:paraId="34CF4E0F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44"/>
          <w:szCs w:val="44"/>
        </w:rPr>
        <w:lastRenderedPageBreak/>
        <w:t>Provides visual guidance via video demonstrations</w:t>
      </w:r>
    </w:p>
    <w:p w14:paraId="0FF26972" w14:textId="77777777" w:rsidR="001231B7" w:rsidRDefault="001231B7">
      <w:pPr>
        <w:spacing w:before="120" w:after="120" w:line="336" w:lineRule="auto"/>
      </w:pPr>
    </w:p>
    <w:p w14:paraId="61C405A4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44"/>
          <w:szCs w:val="44"/>
        </w:rPr>
        <w:t>Easy to maintain and update exercises</w:t>
      </w:r>
    </w:p>
    <w:p w14:paraId="38194C81" w14:textId="77777777" w:rsidR="001231B7" w:rsidRDefault="001231B7">
      <w:pPr>
        <w:spacing w:before="120" w:after="120" w:line="336" w:lineRule="auto"/>
      </w:pPr>
    </w:p>
    <w:p w14:paraId="3D98C83B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44"/>
          <w:szCs w:val="44"/>
        </w:rPr>
        <w:t>Motivates users through structured categories and routines</w:t>
      </w:r>
    </w:p>
    <w:p w14:paraId="29465155" w14:textId="77777777" w:rsidR="001231B7" w:rsidRDefault="00000000">
      <w:pPr>
        <w:spacing w:before="120" w:after="120"/>
      </w:pPr>
      <w:r>
        <w:br w:type="page"/>
      </w:r>
    </w:p>
    <w:p w14:paraId="09AAF1D0" w14:textId="77777777" w:rsidR="001231B7" w:rsidRPr="007D64BE" w:rsidRDefault="00000000">
      <w:pPr>
        <w:spacing w:before="120" w:after="120" w:line="336" w:lineRule="auto"/>
        <w:rPr>
          <w:i/>
          <w:iCs/>
          <w:u w:val="single"/>
        </w:rPr>
      </w:pPr>
      <w:r w:rsidRPr="007D64BE">
        <w:rPr>
          <w:rFonts w:ascii="Canva Sans Bold" w:eastAsia="Canva Sans Bold" w:hAnsi="Canva Sans Bold" w:cs="Canva Sans Bold"/>
          <w:b/>
          <w:bCs/>
          <w:i/>
          <w:iCs/>
          <w:color w:val="000000"/>
          <w:sz w:val="72"/>
          <w:szCs w:val="72"/>
          <w:u w:val="single"/>
        </w:rPr>
        <w:lastRenderedPageBreak/>
        <w:t>Project Purpose:</w:t>
      </w:r>
    </w:p>
    <w:p w14:paraId="7E0B7A6C" w14:textId="77777777" w:rsidR="001231B7" w:rsidRDefault="001231B7">
      <w:pPr>
        <w:spacing w:before="120" w:after="120" w:line="336" w:lineRule="auto"/>
      </w:pPr>
    </w:p>
    <w:p w14:paraId="1964747A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>The purpose of this project is to design and develop a web-based fitness application that helps users discover, learn, and perform exercises efficiently with the support of video guidance.</w:t>
      </w:r>
    </w:p>
    <w:p w14:paraId="3DD52DBC" w14:textId="77777777" w:rsidR="001231B7" w:rsidRDefault="001231B7">
      <w:pPr>
        <w:spacing w:before="120" w:after="120" w:line="336" w:lineRule="auto"/>
      </w:pPr>
    </w:p>
    <w:p w14:paraId="36484EBA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>This system aims to:</w:t>
      </w:r>
    </w:p>
    <w:p w14:paraId="0F010FB6" w14:textId="77777777" w:rsidR="001231B7" w:rsidRDefault="001231B7">
      <w:pPr>
        <w:spacing w:before="120" w:after="120" w:line="336" w:lineRule="auto"/>
      </w:pPr>
    </w:p>
    <w:p w14:paraId="36C4804D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>Replace scattered online fitness resources with a centralized and organized platform.</w:t>
      </w:r>
    </w:p>
    <w:p w14:paraId="2B7AD2E1" w14:textId="77777777" w:rsidR="001231B7" w:rsidRDefault="001231B7">
      <w:pPr>
        <w:spacing w:before="120" w:after="120" w:line="336" w:lineRule="auto"/>
      </w:pPr>
    </w:p>
    <w:p w14:paraId="21F8D177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>Provide a user-friendly interface for browsing exercises, viewing step-by-step instructions, and watching related workout videos.</w:t>
      </w:r>
    </w:p>
    <w:p w14:paraId="61887FE5" w14:textId="77777777" w:rsidR="001231B7" w:rsidRDefault="001231B7">
      <w:pPr>
        <w:spacing w:before="120" w:after="120" w:line="336" w:lineRule="auto"/>
      </w:pPr>
    </w:p>
    <w:p w14:paraId="4C9F60D6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lastRenderedPageBreak/>
        <w:t>Ensure real-time access to exercises and categories through dynamic API or local JSON integration.</w:t>
      </w:r>
    </w:p>
    <w:p w14:paraId="1952DA1F" w14:textId="77777777" w:rsidR="001231B7" w:rsidRDefault="001231B7">
      <w:pPr>
        <w:spacing w:before="120" w:after="120" w:line="336" w:lineRule="auto"/>
      </w:pPr>
    </w:p>
    <w:p w14:paraId="1A868BB7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>Improve fitness routines by offering structured exercise plans and easy navigation.</w:t>
      </w:r>
    </w:p>
    <w:p w14:paraId="36AAA4A7" w14:textId="77777777" w:rsidR="001231B7" w:rsidRDefault="001231B7">
      <w:pPr>
        <w:spacing w:before="120" w:after="120" w:line="336" w:lineRule="auto"/>
      </w:pPr>
    </w:p>
    <w:p w14:paraId="4B7B64D9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>Minimize confusion and errors in performing exercises by providing clear instructions and video demonstrations.</w:t>
      </w:r>
    </w:p>
    <w:p w14:paraId="57D8ABED" w14:textId="77777777" w:rsidR="001231B7" w:rsidRDefault="001231B7">
      <w:pPr>
        <w:spacing w:before="120" w:after="120" w:line="336" w:lineRule="auto"/>
      </w:pPr>
    </w:p>
    <w:p w14:paraId="2E488DCC" w14:textId="77777777" w:rsidR="001231B7" w:rsidRDefault="001231B7">
      <w:pPr>
        <w:spacing w:before="120" w:after="120" w:line="336" w:lineRule="auto"/>
      </w:pPr>
    </w:p>
    <w:p w14:paraId="307497C3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>By fulfilling these objectives, the project helps fitness enthusiasts and beginners maintain their workout routines more effectively, stay motivated, and achieve their fitness goals with ease.</w:t>
      </w:r>
    </w:p>
    <w:p w14:paraId="03EEE6B7" w14:textId="77777777" w:rsidR="001231B7" w:rsidRDefault="00000000">
      <w:pPr>
        <w:spacing w:before="120" w:after="120"/>
      </w:pPr>
      <w:r>
        <w:br w:type="page"/>
      </w:r>
    </w:p>
    <w:p w14:paraId="7F15A9E8" w14:textId="77777777" w:rsidR="001231B7" w:rsidRPr="007D64BE" w:rsidRDefault="00000000">
      <w:pPr>
        <w:spacing w:before="120" w:after="120" w:line="336" w:lineRule="auto"/>
        <w:rPr>
          <w:i/>
          <w:iCs/>
          <w:u w:val="single"/>
        </w:rPr>
      </w:pPr>
      <w:r w:rsidRPr="007D64BE">
        <w:rPr>
          <w:rFonts w:ascii="Canva Sans" w:eastAsia="Canva Sans" w:hAnsi="Canva Sans" w:cs="Canva Sans"/>
          <w:i/>
          <w:iCs/>
          <w:color w:val="000000"/>
          <w:sz w:val="72"/>
          <w:szCs w:val="72"/>
          <w:u w:val="single"/>
        </w:rPr>
        <w:lastRenderedPageBreak/>
        <w:t>Project Features</w:t>
      </w:r>
    </w:p>
    <w:p w14:paraId="7D2428A8" w14:textId="77777777" w:rsidR="001231B7" w:rsidRDefault="001231B7">
      <w:pPr>
        <w:spacing w:before="120" w:after="120" w:line="336" w:lineRule="auto"/>
      </w:pPr>
    </w:p>
    <w:p w14:paraId="6F38AD24" w14:textId="08C5A988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The </w:t>
      </w:r>
      <w:r w:rsidR="001F7EDD">
        <w:rPr>
          <w:rFonts w:ascii="Canva Sans" w:eastAsia="Canva Sans" w:hAnsi="Canva Sans" w:cs="Canva Sans"/>
          <w:color w:val="000000"/>
          <w:sz w:val="36"/>
          <w:szCs w:val="36"/>
          <w:lang w:val="en-US"/>
        </w:rPr>
        <w:t>MGC FITZZ</w:t>
      </w:r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application offers a range of features designed to make fitness easy, organized, and engaging for users: </w:t>
      </w:r>
    </w:p>
    <w:p w14:paraId="6C571E82" w14:textId="77777777" w:rsidR="001231B7" w:rsidRDefault="001231B7">
      <w:pPr>
        <w:spacing w:before="120" w:after="120" w:line="336" w:lineRule="auto"/>
      </w:pPr>
    </w:p>
    <w:p w14:paraId="653A58BC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>Exercise Categories: Users can browse exercises based on different body parts or workout types, such as chest, arms, legs, cardio, or strength training.</w:t>
      </w:r>
    </w:p>
    <w:p w14:paraId="0A6B19B7" w14:textId="77777777" w:rsidR="001231B7" w:rsidRDefault="001231B7">
      <w:pPr>
        <w:spacing w:before="120" w:after="120" w:line="336" w:lineRule="auto"/>
      </w:pPr>
    </w:p>
    <w:p w14:paraId="49C626CB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>Exercise Details: Each exercise includes step-by-step instructions along with embedded YouTube videos for visual guidance.</w:t>
      </w:r>
    </w:p>
    <w:p w14:paraId="51CB251E" w14:textId="77777777" w:rsidR="001231B7" w:rsidRDefault="001231B7">
      <w:pPr>
        <w:spacing w:before="120" w:after="120" w:line="336" w:lineRule="auto"/>
      </w:pPr>
    </w:p>
    <w:p w14:paraId="795BD4E6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>Search &amp; Filter: Users can quickly find exercises by keyword or category for faster access.</w:t>
      </w:r>
    </w:p>
    <w:p w14:paraId="53037610" w14:textId="77777777" w:rsidR="001231B7" w:rsidRDefault="001231B7">
      <w:pPr>
        <w:spacing w:before="120" w:after="120" w:line="336" w:lineRule="auto"/>
      </w:pPr>
    </w:p>
    <w:p w14:paraId="46D51D0D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>Responsive Design: The application works seamlessly across desktops, tablets, and mobile devices.</w:t>
      </w:r>
    </w:p>
    <w:p w14:paraId="78C8625F" w14:textId="77777777" w:rsidR="001231B7" w:rsidRDefault="001231B7">
      <w:pPr>
        <w:spacing w:before="120" w:after="120" w:line="336" w:lineRule="auto"/>
      </w:pPr>
    </w:p>
    <w:p w14:paraId="3A72D0DF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>Dynamic Data Access: Exercises are fetched dynamically from a local JSON file or backend API, allowing easy updates.</w:t>
      </w:r>
    </w:p>
    <w:p w14:paraId="61C3C650" w14:textId="77777777" w:rsidR="001231B7" w:rsidRDefault="001231B7">
      <w:pPr>
        <w:spacing w:before="120" w:after="120" w:line="336" w:lineRule="auto"/>
      </w:pPr>
    </w:p>
    <w:p w14:paraId="2E9BD9F5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>User-Friendly Interface: Clean and intuitive layout makes navigation simple and engaging.</w:t>
      </w:r>
    </w:p>
    <w:p w14:paraId="2C055F40" w14:textId="77777777" w:rsidR="001231B7" w:rsidRDefault="001231B7">
      <w:pPr>
        <w:spacing w:before="120" w:after="120" w:line="336" w:lineRule="auto"/>
      </w:pPr>
    </w:p>
    <w:p w14:paraId="6523EC85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>Motivation &amp; Tracking: Categorized exercises help users plan and follow workout routines effectively.</w:t>
      </w:r>
    </w:p>
    <w:p w14:paraId="2E359517" w14:textId="77777777" w:rsidR="001231B7" w:rsidRDefault="001231B7">
      <w:pPr>
        <w:spacing w:before="120" w:after="120" w:line="336" w:lineRule="auto"/>
      </w:pPr>
    </w:p>
    <w:p w14:paraId="58A566F9" w14:textId="77777777" w:rsidR="001231B7" w:rsidRDefault="001231B7">
      <w:pPr>
        <w:spacing w:before="120" w:after="120" w:line="336" w:lineRule="auto"/>
      </w:pPr>
    </w:p>
    <w:p w14:paraId="5C6C5392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These features collectively provide a structured and interactive fitness experience, making it easier for users </w:t>
      </w:r>
      <w:r>
        <w:rPr>
          <w:rFonts w:ascii="Canva Sans" w:eastAsia="Canva Sans" w:hAnsi="Canva Sans" w:cs="Canva Sans"/>
          <w:color w:val="000000"/>
          <w:sz w:val="36"/>
          <w:szCs w:val="36"/>
        </w:rPr>
        <w:lastRenderedPageBreak/>
        <w:t>to maintain a healthy lifestyle and achieve their fitness goals.</w:t>
      </w:r>
    </w:p>
    <w:p w14:paraId="42CEDE35" w14:textId="77777777" w:rsidR="001231B7" w:rsidRDefault="00000000">
      <w:pPr>
        <w:spacing w:before="120" w:after="120"/>
      </w:pPr>
      <w:r>
        <w:br w:type="page"/>
      </w:r>
    </w:p>
    <w:p w14:paraId="152F6CC0" w14:textId="77777777" w:rsidR="001231B7" w:rsidRPr="007D64BE" w:rsidRDefault="00000000">
      <w:pPr>
        <w:spacing w:before="120" w:after="120" w:line="336" w:lineRule="auto"/>
        <w:rPr>
          <w:i/>
          <w:iCs/>
          <w:u w:val="single"/>
        </w:rPr>
      </w:pPr>
      <w:r w:rsidRPr="007D64BE">
        <w:rPr>
          <w:rFonts w:ascii="Canva Sans Bold" w:eastAsia="Canva Sans Bold" w:hAnsi="Canva Sans Bold" w:cs="Canva Sans Bold"/>
          <w:b/>
          <w:bCs/>
          <w:i/>
          <w:iCs/>
          <w:color w:val="000000"/>
          <w:sz w:val="36"/>
          <w:szCs w:val="36"/>
          <w:u w:val="single"/>
        </w:rPr>
        <w:lastRenderedPageBreak/>
        <w:t>Project Architecture</w:t>
      </w:r>
    </w:p>
    <w:p w14:paraId="576BBEE4" w14:textId="36F4E969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The architecture of the </w:t>
      </w:r>
      <w:r w:rsidR="001F7EDD">
        <w:rPr>
          <w:rFonts w:ascii="Canva Sans" w:eastAsia="Canva Sans" w:hAnsi="Canva Sans" w:cs="Canva Sans"/>
          <w:color w:val="000000"/>
          <w:sz w:val="36"/>
          <w:szCs w:val="36"/>
          <w:lang w:val="en-US"/>
        </w:rPr>
        <w:t>MGC FITZZ</w:t>
      </w:r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application is designed to provide a modular, scalable, and user-friendly fitness platform. It follows a frontend-centric model with data persistence via a local JSON file or optional backend API. </w:t>
      </w:r>
    </w:p>
    <w:p w14:paraId="5B87130F" w14:textId="77777777" w:rsidR="001231B7" w:rsidRPr="007D64BE" w:rsidRDefault="00000000">
      <w:pPr>
        <w:spacing w:before="120" w:after="120" w:line="336" w:lineRule="auto"/>
        <w:rPr>
          <w:i/>
          <w:iCs/>
          <w:u w:val="single"/>
        </w:rPr>
      </w:pPr>
      <w:r w:rsidRPr="007D64BE">
        <w:rPr>
          <w:rFonts w:ascii="Canva Sans Bold" w:eastAsia="Canva Sans Bold" w:hAnsi="Canva Sans Bold" w:cs="Canva Sans Bold"/>
          <w:b/>
          <w:bCs/>
          <w:i/>
          <w:iCs/>
          <w:color w:val="000000"/>
          <w:sz w:val="36"/>
          <w:szCs w:val="36"/>
          <w:u w:val="single"/>
        </w:rPr>
        <w:t>Architecture Overview</w:t>
      </w:r>
    </w:p>
    <w:p w14:paraId="67F3054E" w14:textId="77777777" w:rsidR="001231B7" w:rsidRDefault="00000000">
      <w:pPr>
        <w:numPr>
          <w:ilvl w:val="0"/>
          <w:numId w:val="2"/>
        </w:numPr>
        <w:spacing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Frontend:</w:t>
      </w:r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  <w:proofErr w:type="spellStart"/>
      <w:r>
        <w:rPr>
          <w:rFonts w:ascii="Canva Sans" w:eastAsia="Canva Sans" w:hAnsi="Canva Sans" w:cs="Canva Sans"/>
          <w:color w:val="000000"/>
          <w:sz w:val="36"/>
          <w:szCs w:val="36"/>
        </w:rPr>
        <w:t>React.js</w:t>
      </w:r>
      <w:proofErr w:type="spellEnd"/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with </w:t>
      </w:r>
      <w:proofErr w:type="spellStart"/>
      <w:r>
        <w:rPr>
          <w:rFonts w:ascii="Canva Sans" w:eastAsia="Canva Sans" w:hAnsi="Canva Sans" w:cs="Canva Sans"/>
          <w:color w:val="000000"/>
          <w:sz w:val="36"/>
          <w:szCs w:val="36"/>
        </w:rPr>
        <w:t>TailwindCSS</w:t>
      </w:r>
      <w:proofErr w:type="spellEnd"/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for building a responsive and interactive user interface. </w:t>
      </w:r>
    </w:p>
    <w:p w14:paraId="711F7FE3" w14:textId="77777777" w:rsidR="001231B7" w:rsidRDefault="00000000">
      <w:pPr>
        <w:numPr>
          <w:ilvl w:val="0"/>
          <w:numId w:val="2"/>
        </w:numPr>
        <w:spacing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Persistence Layer:</w:t>
      </w:r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Local </w:t>
      </w:r>
      <w:proofErr w:type="spellStart"/>
      <w:r>
        <w:rPr>
          <w:rFonts w:ascii="Canva Sans" w:eastAsia="Canva Sans" w:hAnsi="Canva Sans" w:cs="Canva Sans"/>
          <w:color w:val="000000"/>
          <w:sz w:val="36"/>
          <w:szCs w:val="36"/>
        </w:rPr>
        <w:t>db.json</w:t>
      </w:r>
      <w:proofErr w:type="spellEnd"/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or backend API stores exercise details, categories, and YouTube video links. </w:t>
      </w:r>
    </w:p>
    <w:p w14:paraId="607A1FA6" w14:textId="77777777" w:rsidR="001231B7" w:rsidRDefault="00000000">
      <w:pPr>
        <w:numPr>
          <w:ilvl w:val="0"/>
          <w:numId w:val="2"/>
        </w:numPr>
        <w:spacing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Version Control:</w:t>
      </w:r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Git &amp; GitHub for source code management and collaboration. </w:t>
      </w:r>
    </w:p>
    <w:p w14:paraId="481D0AA1" w14:textId="77777777" w:rsidR="001231B7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Layered Breakdown</w:t>
      </w:r>
    </w:p>
    <w:p w14:paraId="1D2DAED6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>1. Frontend (UI Layer)</w:t>
      </w:r>
    </w:p>
    <w:p w14:paraId="7C99143E" w14:textId="77777777" w:rsidR="001231B7" w:rsidRDefault="00000000">
      <w:pPr>
        <w:numPr>
          <w:ilvl w:val="0"/>
          <w:numId w:val="3"/>
        </w:numPr>
        <w:spacing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lastRenderedPageBreak/>
        <w:t xml:space="preserve">Built using </w:t>
      </w:r>
      <w:proofErr w:type="spellStart"/>
      <w:r>
        <w:rPr>
          <w:rFonts w:ascii="Canva Sans" w:eastAsia="Canva Sans" w:hAnsi="Canva Sans" w:cs="Canva Sans"/>
          <w:color w:val="000000"/>
          <w:sz w:val="36"/>
          <w:szCs w:val="36"/>
        </w:rPr>
        <w:t>React.js</w:t>
      </w:r>
      <w:proofErr w:type="spellEnd"/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components (Home, Categories, Exercise Details, Search, etc.).</w:t>
      </w:r>
    </w:p>
    <w:p w14:paraId="17AA79D3" w14:textId="77777777" w:rsidR="001231B7" w:rsidRDefault="00000000">
      <w:pPr>
        <w:numPr>
          <w:ilvl w:val="0"/>
          <w:numId w:val="3"/>
        </w:numPr>
        <w:spacing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Styled with </w:t>
      </w:r>
      <w:proofErr w:type="spellStart"/>
      <w:r>
        <w:rPr>
          <w:rFonts w:ascii="Canva Sans" w:eastAsia="Canva Sans" w:hAnsi="Canva Sans" w:cs="Canva Sans"/>
          <w:color w:val="000000"/>
          <w:sz w:val="36"/>
          <w:szCs w:val="36"/>
        </w:rPr>
        <w:t>TailwindCSS</w:t>
      </w:r>
      <w:proofErr w:type="spellEnd"/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for responsiveness and clean design.</w:t>
      </w:r>
    </w:p>
    <w:p w14:paraId="02104B54" w14:textId="77777777" w:rsidR="001231B7" w:rsidRDefault="00000000">
      <w:pPr>
        <w:numPr>
          <w:ilvl w:val="0"/>
          <w:numId w:val="3"/>
        </w:numPr>
        <w:spacing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>Handles user interactions such as selecting categories, viewing exercises, and playing videos.</w:t>
      </w:r>
    </w:p>
    <w:p w14:paraId="4626876B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>2. Application Logic (State Management Layer)</w:t>
      </w:r>
    </w:p>
    <w:p w14:paraId="4F25ECAA" w14:textId="77777777" w:rsidR="001231B7" w:rsidRDefault="00000000">
      <w:pPr>
        <w:numPr>
          <w:ilvl w:val="0"/>
          <w:numId w:val="4"/>
        </w:numPr>
        <w:spacing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>React Context + Reducers manage global states:</w:t>
      </w:r>
    </w:p>
    <w:p w14:paraId="7CF50999" w14:textId="77777777" w:rsidR="001231B7" w:rsidRDefault="00000000">
      <w:pPr>
        <w:numPr>
          <w:ilvl w:val="1"/>
          <w:numId w:val="4"/>
        </w:numPr>
        <w:spacing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Exercise Context →</w:t>
      </w:r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Stores exercise details and categories. </w:t>
      </w:r>
    </w:p>
    <w:p w14:paraId="5F7E3C99" w14:textId="77777777" w:rsidR="001231B7" w:rsidRDefault="00000000">
      <w:pPr>
        <w:numPr>
          <w:ilvl w:val="1"/>
          <w:numId w:val="4"/>
        </w:numPr>
        <w:spacing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Category Context →</w:t>
      </w:r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Manages selected category and filtered exercises. </w:t>
      </w:r>
    </w:p>
    <w:p w14:paraId="08E7A9C1" w14:textId="77777777" w:rsidR="001231B7" w:rsidRDefault="00000000">
      <w:pPr>
        <w:numPr>
          <w:ilvl w:val="0"/>
          <w:numId w:val="4"/>
        </w:numPr>
        <w:spacing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>Dynamic API / JSON integration ensures updated exercise data is displayed in real-time.</w:t>
      </w:r>
    </w:p>
    <w:p w14:paraId="3A68015E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>3. Data Layer</w:t>
      </w:r>
    </w:p>
    <w:p w14:paraId="43094C17" w14:textId="77777777" w:rsidR="001231B7" w:rsidRDefault="00000000">
      <w:pPr>
        <w:numPr>
          <w:ilvl w:val="0"/>
          <w:numId w:val="5"/>
        </w:numPr>
        <w:spacing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lastRenderedPageBreak/>
        <w:t>Local JSON / Backend API</w:t>
      </w:r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acts as the primary data source for: </w:t>
      </w:r>
    </w:p>
    <w:p w14:paraId="56B8D922" w14:textId="77777777" w:rsidR="001231B7" w:rsidRDefault="00000000">
      <w:pPr>
        <w:numPr>
          <w:ilvl w:val="1"/>
          <w:numId w:val="5"/>
        </w:numPr>
        <w:spacing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>Exercise details (name, instructions, video links).</w:t>
      </w:r>
    </w:p>
    <w:p w14:paraId="0C6ED1D5" w14:textId="77777777" w:rsidR="001231B7" w:rsidRDefault="00000000">
      <w:pPr>
        <w:numPr>
          <w:ilvl w:val="1"/>
          <w:numId w:val="5"/>
        </w:numPr>
        <w:spacing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>Exercise categories.</w:t>
      </w:r>
    </w:p>
    <w:p w14:paraId="1274A21D" w14:textId="77777777" w:rsidR="001231B7" w:rsidRDefault="00000000">
      <w:pPr>
        <w:numPr>
          <w:ilvl w:val="1"/>
          <w:numId w:val="5"/>
        </w:numPr>
        <w:spacing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>Related media (YouTube video URLs).</w:t>
      </w:r>
    </w:p>
    <w:p w14:paraId="1F7BDBD3" w14:textId="77777777" w:rsidR="001231B7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</w:rPr>
        <w:t>Technology Stack</w:t>
      </w:r>
    </w:p>
    <w:p w14:paraId="6DACE459" w14:textId="77777777" w:rsidR="001231B7" w:rsidRDefault="00000000">
      <w:pPr>
        <w:numPr>
          <w:ilvl w:val="0"/>
          <w:numId w:val="6"/>
        </w:numPr>
        <w:spacing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4"/>
          <w:szCs w:val="24"/>
        </w:rPr>
        <w:t>Frontend:</w:t>
      </w: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</w:t>
      </w:r>
      <w:proofErr w:type="spellStart"/>
      <w:r>
        <w:rPr>
          <w:rFonts w:ascii="Canva Sans" w:eastAsia="Canva Sans" w:hAnsi="Canva Sans" w:cs="Canva Sans"/>
          <w:color w:val="000000"/>
          <w:sz w:val="24"/>
          <w:szCs w:val="24"/>
        </w:rPr>
        <w:t>React.js</w:t>
      </w:r>
      <w:proofErr w:type="spellEnd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, </w:t>
      </w:r>
      <w:proofErr w:type="spellStart"/>
      <w:r>
        <w:rPr>
          <w:rFonts w:ascii="Canva Sans" w:eastAsia="Canva Sans" w:hAnsi="Canva Sans" w:cs="Canva Sans"/>
          <w:color w:val="000000"/>
          <w:sz w:val="24"/>
          <w:szCs w:val="24"/>
        </w:rPr>
        <w:t>TailwindCSS</w:t>
      </w:r>
      <w:proofErr w:type="spellEnd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</w:t>
      </w:r>
    </w:p>
    <w:p w14:paraId="1CC11B1A" w14:textId="77777777" w:rsidR="001231B7" w:rsidRDefault="00000000">
      <w:pPr>
        <w:numPr>
          <w:ilvl w:val="0"/>
          <w:numId w:val="6"/>
        </w:numPr>
        <w:spacing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4"/>
          <w:szCs w:val="24"/>
        </w:rPr>
        <w:t>Persistence:</w:t>
      </w: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Local JSON file / optional backend API </w:t>
      </w:r>
    </w:p>
    <w:p w14:paraId="37397629" w14:textId="77777777" w:rsidR="001231B7" w:rsidRDefault="00000000">
      <w:pPr>
        <w:numPr>
          <w:ilvl w:val="0"/>
          <w:numId w:val="6"/>
        </w:numPr>
        <w:spacing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4"/>
          <w:szCs w:val="24"/>
        </w:rPr>
        <w:t>Version Control:</w:t>
      </w: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Git, GitHub </w:t>
      </w:r>
    </w:p>
    <w:p w14:paraId="3276C1D6" w14:textId="77777777" w:rsidR="001231B7" w:rsidRDefault="001231B7">
      <w:pPr>
        <w:spacing w:before="120" w:after="120" w:line="336" w:lineRule="auto"/>
      </w:pPr>
    </w:p>
    <w:p w14:paraId="10F6F866" w14:textId="77777777" w:rsidR="001231B7" w:rsidRDefault="00000000">
      <w:pPr>
        <w:spacing w:before="120" w:after="120"/>
      </w:pPr>
      <w:r>
        <w:br w:type="page"/>
      </w:r>
    </w:p>
    <w:p w14:paraId="6DA429BC" w14:textId="77777777" w:rsidR="001231B7" w:rsidRPr="007D64BE" w:rsidRDefault="00000000">
      <w:pPr>
        <w:spacing w:before="120" w:after="120" w:line="336" w:lineRule="auto"/>
        <w:rPr>
          <w:i/>
          <w:iCs/>
          <w:u w:val="single"/>
        </w:rPr>
      </w:pPr>
      <w:r w:rsidRPr="007D64BE">
        <w:rPr>
          <w:rFonts w:ascii="Canva Sans Bold" w:eastAsia="Canva Sans Bold" w:hAnsi="Canva Sans Bold" w:cs="Canva Sans Bold"/>
          <w:b/>
          <w:bCs/>
          <w:i/>
          <w:iCs/>
          <w:color w:val="000000"/>
          <w:sz w:val="36"/>
          <w:szCs w:val="36"/>
          <w:u w:val="single"/>
        </w:rPr>
        <w:lastRenderedPageBreak/>
        <w:t>Setup Instructions</w:t>
      </w:r>
    </w:p>
    <w:p w14:paraId="4DE1F27A" w14:textId="77777777" w:rsidR="001231B7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Prerequisites</w:t>
      </w:r>
    </w:p>
    <w:p w14:paraId="702022C9" w14:textId="77777777" w:rsidR="001231B7" w:rsidRDefault="00000000">
      <w:pPr>
        <w:numPr>
          <w:ilvl w:val="0"/>
          <w:numId w:val="7"/>
        </w:numPr>
        <w:spacing w:line="336" w:lineRule="auto"/>
      </w:pPr>
      <w:proofErr w:type="spellStart"/>
      <w:r>
        <w:rPr>
          <w:rFonts w:ascii="Canva Sans" w:eastAsia="Canva Sans" w:hAnsi="Canva Sans" w:cs="Canva Sans"/>
          <w:color w:val="000000"/>
          <w:sz w:val="36"/>
          <w:szCs w:val="36"/>
        </w:rPr>
        <w:t>Node.js</w:t>
      </w:r>
      <w:proofErr w:type="spellEnd"/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(Runtime Environment)</w:t>
      </w:r>
    </w:p>
    <w:p w14:paraId="1BE36B83" w14:textId="77777777" w:rsidR="001231B7" w:rsidRDefault="00000000">
      <w:pPr>
        <w:numPr>
          <w:ilvl w:val="0"/>
          <w:numId w:val="7"/>
        </w:numPr>
        <w:spacing w:line="336" w:lineRule="auto"/>
      </w:pPr>
      <w:proofErr w:type="spellStart"/>
      <w:r>
        <w:rPr>
          <w:rFonts w:ascii="Canva Sans" w:eastAsia="Canva Sans" w:hAnsi="Canva Sans" w:cs="Canva Sans"/>
          <w:color w:val="000000"/>
          <w:sz w:val="36"/>
          <w:szCs w:val="36"/>
        </w:rPr>
        <w:t>npm</w:t>
      </w:r>
      <w:proofErr w:type="spellEnd"/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(Node Package Manager)</w:t>
      </w:r>
    </w:p>
    <w:p w14:paraId="7EA0490B" w14:textId="77777777" w:rsidR="001231B7" w:rsidRDefault="00000000">
      <w:pPr>
        <w:numPr>
          <w:ilvl w:val="0"/>
          <w:numId w:val="7"/>
        </w:numPr>
        <w:spacing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>Git (Version Control)</w:t>
      </w:r>
    </w:p>
    <w:p w14:paraId="661F1DA2" w14:textId="77777777" w:rsidR="001231B7" w:rsidRDefault="00000000">
      <w:pPr>
        <w:numPr>
          <w:ilvl w:val="0"/>
          <w:numId w:val="7"/>
        </w:numPr>
        <w:spacing w:line="336" w:lineRule="auto"/>
      </w:pPr>
      <w:proofErr w:type="spellStart"/>
      <w:r>
        <w:rPr>
          <w:rFonts w:ascii="Canva Sans" w:eastAsia="Canva Sans" w:hAnsi="Canva Sans" w:cs="Canva Sans"/>
          <w:color w:val="000000"/>
          <w:sz w:val="36"/>
          <w:szCs w:val="36"/>
        </w:rPr>
        <w:t>React.js</w:t>
      </w:r>
      <w:proofErr w:type="spellEnd"/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(Frontend Framework)</w:t>
      </w:r>
    </w:p>
    <w:p w14:paraId="52C0CC9B" w14:textId="77777777" w:rsidR="001231B7" w:rsidRDefault="00000000">
      <w:pPr>
        <w:numPr>
          <w:ilvl w:val="0"/>
          <w:numId w:val="7"/>
        </w:numPr>
        <w:spacing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>JSON Server (for mock API)</w:t>
      </w:r>
    </w:p>
    <w:p w14:paraId="497640B5" w14:textId="77777777" w:rsidR="001231B7" w:rsidRDefault="00000000">
      <w:pPr>
        <w:numPr>
          <w:ilvl w:val="0"/>
          <w:numId w:val="7"/>
        </w:numPr>
        <w:spacing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>Visual Studio Code (Code Editor)</w:t>
      </w:r>
    </w:p>
    <w:p w14:paraId="589D36E5" w14:textId="77777777" w:rsidR="001231B7" w:rsidRPr="007D64BE" w:rsidRDefault="00000000">
      <w:pPr>
        <w:spacing w:before="120" w:after="120" w:line="336" w:lineRule="auto"/>
        <w:rPr>
          <w:i/>
          <w:iCs/>
          <w:u w:val="single"/>
        </w:rPr>
      </w:pPr>
      <w:r w:rsidRPr="007D64BE">
        <w:rPr>
          <w:rFonts w:ascii="Canva Sans Bold" w:eastAsia="Canva Sans Bold" w:hAnsi="Canva Sans Bold" w:cs="Canva Sans Bold"/>
          <w:b/>
          <w:bCs/>
          <w:i/>
          <w:iCs/>
          <w:color w:val="000000"/>
          <w:sz w:val="36"/>
          <w:szCs w:val="36"/>
          <w:u w:val="single"/>
        </w:rPr>
        <w:t>Installation Steps</w:t>
      </w:r>
    </w:p>
    <w:p w14:paraId="224FD28C" w14:textId="77777777" w:rsidR="001231B7" w:rsidRDefault="00000000">
      <w:pPr>
        <w:numPr>
          <w:ilvl w:val="0"/>
          <w:numId w:val="8"/>
        </w:numPr>
        <w:spacing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Clone the Repository</w:t>
      </w:r>
    </w:p>
    <w:p w14:paraId="6B4D1927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>git clone &lt;repository-</w:t>
      </w:r>
      <w:proofErr w:type="spellStart"/>
      <w:r>
        <w:rPr>
          <w:rFonts w:ascii="Canva Sans" w:eastAsia="Canva Sans" w:hAnsi="Canva Sans" w:cs="Canva Sans"/>
          <w:color w:val="000000"/>
          <w:sz w:val="36"/>
          <w:szCs w:val="36"/>
        </w:rPr>
        <w:t>url</w:t>
      </w:r>
      <w:proofErr w:type="spellEnd"/>
      <w:r>
        <w:rPr>
          <w:rFonts w:ascii="Canva Sans" w:eastAsia="Canva Sans" w:hAnsi="Canva Sans" w:cs="Canva Sans"/>
          <w:color w:val="000000"/>
          <w:sz w:val="36"/>
          <w:szCs w:val="36"/>
        </w:rPr>
        <w:t>&gt;</w:t>
      </w:r>
    </w:p>
    <w:p w14:paraId="07CAD446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cd </w:t>
      </w:r>
      <w:proofErr w:type="spellStart"/>
      <w:r>
        <w:rPr>
          <w:rFonts w:ascii="Canva Sans" w:eastAsia="Canva Sans" w:hAnsi="Canva Sans" w:cs="Canva Sans"/>
          <w:color w:val="000000"/>
          <w:sz w:val="36"/>
          <w:szCs w:val="36"/>
          <w:lang w:val="en-US"/>
        </w:rPr>
        <w:t>PowerHouse</w:t>
      </w:r>
      <w:proofErr w:type="spellEnd"/>
    </w:p>
    <w:p w14:paraId="0B3E3283" w14:textId="77777777" w:rsidR="001231B7" w:rsidRDefault="00000000">
      <w:pPr>
        <w:numPr>
          <w:ilvl w:val="0"/>
          <w:numId w:val="9"/>
        </w:numPr>
        <w:spacing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Install Client Dependencies</w:t>
      </w:r>
    </w:p>
    <w:p w14:paraId="6C247E17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>cd client</w:t>
      </w:r>
    </w:p>
    <w:p w14:paraId="4F062287" w14:textId="77777777" w:rsidR="001231B7" w:rsidRDefault="00000000">
      <w:pPr>
        <w:spacing w:before="120" w:after="120" w:line="336" w:lineRule="auto"/>
      </w:pPr>
      <w:proofErr w:type="spellStart"/>
      <w:r>
        <w:rPr>
          <w:rFonts w:ascii="Canva Sans" w:eastAsia="Canva Sans" w:hAnsi="Canva Sans" w:cs="Canva Sans"/>
          <w:color w:val="000000"/>
          <w:sz w:val="36"/>
          <w:szCs w:val="36"/>
        </w:rPr>
        <w:t>npm</w:t>
      </w:r>
      <w:proofErr w:type="spellEnd"/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install</w:t>
      </w:r>
    </w:p>
    <w:p w14:paraId="39677DB8" w14:textId="77777777" w:rsidR="001231B7" w:rsidRDefault="00000000">
      <w:pPr>
        <w:numPr>
          <w:ilvl w:val="0"/>
          <w:numId w:val="10"/>
        </w:numPr>
        <w:spacing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lastRenderedPageBreak/>
        <w:t>Install Server Dependencies (JSON Server)</w:t>
      </w:r>
    </w:p>
    <w:p w14:paraId="524ECC2B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>cd ../server</w:t>
      </w:r>
    </w:p>
    <w:p w14:paraId="33FB5CAC" w14:textId="77777777" w:rsidR="001231B7" w:rsidRDefault="00000000">
      <w:pPr>
        <w:spacing w:before="120" w:after="120" w:line="336" w:lineRule="auto"/>
      </w:pPr>
      <w:proofErr w:type="spellStart"/>
      <w:r>
        <w:rPr>
          <w:rFonts w:ascii="Canva Sans" w:eastAsia="Canva Sans" w:hAnsi="Canva Sans" w:cs="Canva Sans"/>
          <w:color w:val="000000"/>
          <w:sz w:val="36"/>
          <w:szCs w:val="36"/>
        </w:rPr>
        <w:t>npm</w:t>
      </w:r>
      <w:proofErr w:type="spellEnd"/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install</w:t>
      </w:r>
    </w:p>
    <w:p w14:paraId="4D1EFE29" w14:textId="77777777" w:rsidR="001231B7" w:rsidRDefault="00000000">
      <w:pPr>
        <w:numPr>
          <w:ilvl w:val="0"/>
          <w:numId w:val="11"/>
        </w:numPr>
        <w:spacing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Run the Mock Backend (JSON Server)</w:t>
      </w:r>
    </w:p>
    <w:p w14:paraId="39095644" w14:textId="77777777" w:rsidR="001231B7" w:rsidRDefault="00000000">
      <w:pPr>
        <w:spacing w:before="120" w:after="120" w:line="336" w:lineRule="auto"/>
      </w:pPr>
      <w:proofErr w:type="spellStart"/>
      <w:r>
        <w:rPr>
          <w:rFonts w:ascii="Canva Sans" w:eastAsia="Canva Sans" w:hAnsi="Canva Sans" w:cs="Canva Sans"/>
          <w:color w:val="000000"/>
          <w:sz w:val="36"/>
          <w:szCs w:val="36"/>
        </w:rPr>
        <w:t>npm</w:t>
      </w:r>
      <w:proofErr w:type="spellEnd"/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run server</w:t>
      </w:r>
    </w:p>
    <w:p w14:paraId="363F53B5" w14:textId="77777777" w:rsidR="001231B7" w:rsidRDefault="00000000">
      <w:pPr>
        <w:numPr>
          <w:ilvl w:val="0"/>
          <w:numId w:val="12"/>
        </w:numPr>
        <w:spacing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Start the Frontend (React App)</w:t>
      </w:r>
    </w:p>
    <w:p w14:paraId="367B1AE6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>cd ../client</w:t>
      </w:r>
    </w:p>
    <w:p w14:paraId="2BC3C2B9" w14:textId="77777777" w:rsidR="001231B7" w:rsidRDefault="00000000">
      <w:pPr>
        <w:spacing w:before="120" w:after="120" w:line="336" w:lineRule="auto"/>
      </w:pPr>
      <w:proofErr w:type="spellStart"/>
      <w:r>
        <w:rPr>
          <w:rFonts w:ascii="Canva Sans" w:eastAsia="Canva Sans" w:hAnsi="Canva Sans" w:cs="Canva Sans"/>
          <w:color w:val="000000"/>
          <w:sz w:val="36"/>
          <w:szCs w:val="36"/>
        </w:rPr>
        <w:t>npm</w:t>
      </w:r>
      <w:proofErr w:type="spellEnd"/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start</w:t>
      </w:r>
    </w:p>
    <w:p w14:paraId="1011EC88" w14:textId="77777777" w:rsidR="001231B7" w:rsidRDefault="001231B7">
      <w:pPr>
        <w:spacing w:before="120" w:after="120" w:line="336" w:lineRule="auto"/>
      </w:pPr>
    </w:p>
    <w:p w14:paraId="1AABCF29" w14:textId="77777777" w:rsidR="001231B7" w:rsidRDefault="00000000">
      <w:pPr>
        <w:spacing w:before="120" w:after="120"/>
      </w:pPr>
      <w:r>
        <w:br w:type="page"/>
      </w:r>
    </w:p>
    <w:p w14:paraId="4C3722BF" w14:textId="77777777" w:rsidR="001231B7" w:rsidRPr="007D64BE" w:rsidRDefault="00000000">
      <w:pPr>
        <w:spacing w:before="120" w:after="120" w:line="336" w:lineRule="auto"/>
        <w:rPr>
          <w:i/>
          <w:iCs/>
          <w:u w:val="single"/>
        </w:rPr>
      </w:pPr>
      <w:r w:rsidRPr="007D64BE">
        <w:rPr>
          <w:rFonts w:ascii="Canva Sans" w:eastAsia="Canva Sans" w:hAnsi="Canva Sans" w:cs="Canva Sans"/>
          <w:i/>
          <w:iCs/>
          <w:color w:val="000000"/>
          <w:sz w:val="72"/>
          <w:szCs w:val="72"/>
          <w:u w:val="single"/>
        </w:rPr>
        <w:lastRenderedPageBreak/>
        <w:t>Folder structure:</w:t>
      </w:r>
    </w:p>
    <w:p w14:paraId="7A3CE4D5" w14:textId="77777777" w:rsidR="001231B7" w:rsidRDefault="00000000">
      <w:pPr>
        <w:spacing w:before="120" w:after="120"/>
      </w:pPr>
      <w:r>
        <w:rPr>
          <w:noProof/>
        </w:rPr>
        <w:drawing>
          <wp:inline distT="0" distB="0" distL="114300" distR="114300" wp14:anchorId="132E6421" wp14:editId="75C3FD0F">
            <wp:extent cx="3352165" cy="5683885"/>
            <wp:effectExtent l="0" t="0" r="635" b="5715"/>
            <wp:docPr id="1" name="Drawing 0" descr="6f233f15b0a4eeec61ed5eb1051ee5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6f233f15b0a4eeec61ed5eb1051ee5eb.png"/>
                    <pic:cNvPicPr>
                      <a:picLocks noChangeAspect="1"/>
                    </pic:cNvPicPr>
                  </pic:nvPicPr>
                  <pic:blipFill>
                    <a:blip r:embed="rId7"/>
                    <a:srcRect l="1809" r="1809"/>
                    <a:stretch>
                      <a:fillRect/>
                    </a:stretch>
                  </pic:blipFill>
                  <pic:spPr>
                    <a:xfrm>
                      <a:off x="0" y="0"/>
                      <a:ext cx="3352306" cy="568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AB5B" w14:textId="77777777" w:rsidR="001231B7" w:rsidRDefault="00000000">
      <w:pPr>
        <w:spacing w:before="120" w:after="120"/>
      </w:pPr>
      <w:r>
        <w:rPr>
          <w:noProof/>
        </w:rPr>
        <w:lastRenderedPageBreak/>
        <w:drawing>
          <wp:inline distT="0" distB="0" distL="114300" distR="114300" wp14:anchorId="7AD015B1" wp14:editId="1BDD2110">
            <wp:extent cx="3429000" cy="6830695"/>
            <wp:effectExtent l="0" t="0" r="0" b="1905"/>
            <wp:docPr id="2" name="Drawing 1" descr="5bc7a04e36b476ed6d3d84f6b51ac8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5bc7a04e36b476ed6d3d84f6b51ac868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83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6BCC" w14:textId="77777777" w:rsidR="001231B7" w:rsidRDefault="001231B7">
      <w:pPr>
        <w:spacing w:before="120" w:after="120" w:line="336" w:lineRule="auto"/>
      </w:pPr>
    </w:p>
    <w:p w14:paraId="16412B42" w14:textId="77777777" w:rsidR="001231B7" w:rsidRDefault="00000000">
      <w:pPr>
        <w:spacing w:before="120" w:after="120"/>
      </w:pPr>
      <w:r>
        <w:br w:type="page"/>
      </w:r>
    </w:p>
    <w:p w14:paraId="5D2534A7" w14:textId="77777777" w:rsidR="001231B7" w:rsidRPr="007D64BE" w:rsidRDefault="00000000">
      <w:pPr>
        <w:spacing w:before="120" w:after="120" w:line="336" w:lineRule="auto"/>
        <w:rPr>
          <w:i/>
          <w:iCs/>
          <w:u w:val="single"/>
        </w:rPr>
      </w:pPr>
      <w:r w:rsidRPr="007D64BE">
        <w:rPr>
          <w:rFonts w:ascii="Canva Sans Bold" w:eastAsia="Canva Sans Bold" w:hAnsi="Canva Sans Bold" w:cs="Canva Sans Bold"/>
          <w:b/>
          <w:bCs/>
          <w:i/>
          <w:iCs/>
          <w:color w:val="000000"/>
          <w:sz w:val="36"/>
          <w:szCs w:val="36"/>
          <w:u w:val="single"/>
        </w:rPr>
        <w:lastRenderedPageBreak/>
        <w:t>Running the Application</w:t>
      </w:r>
    </w:p>
    <w:p w14:paraId="7761D4EA" w14:textId="77777777" w:rsidR="001231B7" w:rsidRDefault="00000000">
      <w:pPr>
        <w:numPr>
          <w:ilvl w:val="0"/>
          <w:numId w:val="13"/>
        </w:numPr>
        <w:spacing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Frontend:</w:t>
      </w:r>
    </w:p>
    <w:p w14:paraId="7F320493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>cd client</w:t>
      </w:r>
    </w:p>
    <w:p w14:paraId="3CE66713" w14:textId="77777777" w:rsidR="001231B7" w:rsidRDefault="00000000">
      <w:pPr>
        <w:spacing w:before="120" w:after="120" w:line="336" w:lineRule="auto"/>
      </w:pPr>
      <w:proofErr w:type="spellStart"/>
      <w:r>
        <w:rPr>
          <w:rFonts w:ascii="Canva Sans" w:eastAsia="Canva Sans" w:hAnsi="Canva Sans" w:cs="Canva Sans"/>
          <w:color w:val="000000"/>
          <w:sz w:val="36"/>
          <w:szCs w:val="36"/>
        </w:rPr>
        <w:t>npm</w:t>
      </w:r>
      <w:proofErr w:type="spellEnd"/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start</w:t>
      </w:r>
    </w:p>
    <w:p w14:paraId="6E0D1E7D" w14:textId="77777777" w:rsidR="001231B7" w:rsidRDefault="00000000">
      <w:pPr>
        <w:numPr>
          <w:ilvl w:val="0"/>
          <w:numId w:val="14"/>
        </w:numPr>
        <w:spacing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Backend (JSON Server):</w:t>
      </w:r>
    </w:p>
    <w:p w14:paraId="08579268" w14:textId="77777777" w:rsidR="001231B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36"/>
          <w:szCs w:val="36"/>
        </w:rPr>
        <w:t>cd server</w:t>
      </w:r>
    </w:p>
    <w:p w14:paraId="22984FF6" w14:textId="77777777" w:rsidR="001231B7" w:rsidRDefault="00000000">
      <w:pPr>
        <w:spacing w:before="120" w:after="120" w:line="336" w:lineRule="auto"/>
      </w:pPr>
      <w:proofErr w:type="spellStart"/>
      <w:r>
        <w:rPr>
          <w:rFonts w:ascii="Canva Sans" w:eastAsia="Canva Sans" w:hAnsi="Canva Sans" w:cs="Canva Sans"/>
          <w:color w:val="000000"/>
          <w:sz w:val="36"/>
          <w:szCs w:val="36"/>
        </w:rPr>
        <w:t>npm</w:t>
      </w:r>
      <w:proofErr w:type="spellEnd"/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run server</w:t>
      </w:r>
    </w:p>
    <w:p w14:paraId="48406257" w14:textId="77777777" w:rsidR="001231B7" w:rsidRDefault="00000000">
      <w:pPr>
        <w:numPr>
          <w:ilvl w:val="0"/>
          <w:numId w:val="15"/>
        </w:numPr>
        <w:spacing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Access Application:</w:t>
      </w:r>
      <w:r>
        <w:rPr>
          <w:rFonts w:ascii="Canva Sans" w:eastAsia="Canva Sans" w:hAnsi="Canva Sans" w:cs="Canva Sans"/>
          <w:color w:val="000000"/>
          <w:sz w:val="36"/>
          <w:szCs w:val="36"/>
        </w:rPr>
        <w:t> </w:t>
      </w:r>
      <w:r>
        <w:rPr>
          <w:rFonts w:ascii="Canva Sans" w:eastAsia="Canva Sans" w:hAnsi="Canva Sans" w:cs="Canva Sans"/>
          <w:color w:val="000000"/>
          <w:sz w:val="36"/>
          <w:szCs w:val="36"/>
        </w:rPr>
        <w:br/>
        <w:t xml:space="preserve"> Open </w:t>
      </w:r>
      <w:hyperlink r:id="rId9">
        <w:r w:rsidR="001231B7">
          <w:rPr>
            <w:rFonts w:ascii="Canva Sans" w:eastAsia="Canva Sans" w:hAnsi="Canva Sans" w:cs="Canva Sans"/>
            <w:color w:val="1A62FF"/>
            <w:sz w:val="36"/>
            <w:szCs w:val="36"/>
            <w:u w:val="single" w:color="1A62FF"/>
          </w:rPr>
          <w:t>http://localhost:3000</w:t>
        </w:r>
      </w:hyperlink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in your browser to view the </w:t>
      </w:r>
      <w:r>
        <w:rPr>
          <w:rFonts w:ascii="Canva Sans" w:eastAsia="Canva Sans" w:hAnsi="Canva Sans" w:cs="Canva Sans"/>
          <w:color w:val="000000"/>
          <w:sz w:val="36"/>
          <w:szCs w:val="36"/>
          <w:lang w:val="en-US"/>
        </w:rPr>
        <w:t>Power House</w:t>
      </w:r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application. </w:t>
      </w:r>
    </w:p>
    <w:p w14:paraId="69097281" w14:textId="77777777" w:rsidR="001231B7" w:rsidRDefault="00000000">
      <w:pPr>
        <w:numPr>
          <w:ilvl w:val="0"/>
          <w:numId w:val="15"/>
        </w:numPr>
        <w:spacing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Access API (JSON Server):</w:t>
      </w:r>
      <w:r>
        <w:rPr>
          <w:rFonts w:ascii="Canva Sans" w:eastAsia="Canva Sans" w:hAnsi="Canva Sans" w:cs="Canva Sans"/>
          <w:color w:val="000000"/>
          <w:sz w:val="36"/>
          <w:szCs w:val="36"/>
        </w:rPr>
        <w:t> </w:t>
      </w:r>
      <w:r>
        <w:rPr>
          <w:rFonts w:ascii="Canva Sans" w:eastAsia="Canva Sans" w:hAnsi="Canva Sans" w:cs="Canva Sans"/>
          <w:color w:val="000000"/>
          <w:sz w:val="36"/>
          <w:szCs w:val="36"/>
        </w:rPr>
        <w:br/>
        <w:t xml:space="preserve"> Visit </w:t>
      </w:r>
      <w:hyperlink r:id="rId10">
        <w:r w:rsidR="001231B7">
          <w:rPr>
            <w:rFonts w:ascii="Canva Sans" w:eastAsia="Canva Sans" w:hAnsi="Canva Sans" w:cs="Canva Sans"/>
            <w:color w:val="1A62FF"/>
            <w:sz w:val="36"/>
            <w:szCs w:val="36"/>
            <w:u w:val="single" w:color="1A62FF"/>
          </w:rPr>
          <w:t>http://localhost:5000</w:t>
        </w:r>
      </w:hyperlink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(or your configured port) to access exercise and category data. </w:t>
      </w:r>
    </w:p>
    <w:p w14:paraId="2A7AA2F8" w14:textId="77777777" w:rsidR="001231B7" w:rsidRPr="007D64BE" w:rsidRDefault="00000000">
      <w:pPr>
        <w:spacing w:before="120" w:after="120" w:line="336" w:lineRule="auto"/>
        <w:rPr>
          <w:i/>
          <w:iCs/>
          <w:u w:val="single"/>
        </w:rPr>
      </w:pPr>
      <w:r w:rsidRPr="007D64BE">
        <w:rPr>
          <w:rFonts w:ascii="Canva Sans Bold" w:eastAsia="Canva Sans Bold" w:hAnsi="Canva Sans Bold" w:cs="Canva Sans Bold"/>
          <w:b/>
          <w:bCs/>
          <w:i/>
          <w:iCs/>
          <w:color w:val="000000"/>
          <w:sz w:val="36"/>
          <w:szCs w:val="36"/>
          <w:u w:val="single"/>
        </w:rPr>
        <w:t>API Documentation</w:t>
      </w:r>
    </w:p>
    <w:p w14:paraId="3DCAD158" w14:textId="77777777" w:rsidR="001231B7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Exercises</w:t>
      </w:r>
    </w:p>
    <w:p w14:paraId="28CE0139" w14:textId="77777777" w:rsidR="001231B7" w:rsidRDefault="00000000">
      <w:pPr>
        <w:numPr>
          <w:ilvl w:val="0"/>
          <w:numId w:val="16"/>
        </w:numPr>
        <w:spacing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lastRenderedPageBreak/>
        <w:t>GET</w:t>
      </w:r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/</w:t>
      </w:r>
      <w:proofErr w:type="spellStart"/>
      <w:r>
        <w:rPr>
          <w:rFonts w:ascii="Canva Sans" w:eastAsia="Canva Sans" w:hAnsi="Canva Sans" w:cs="Canva Sans"/>
          <w:color w:val="000000"/>
          <w:sz w:val="36"/>
          <w:szCs w:val="36"/>
        </w:rPr>
        <w:t>api</w:t>
      </w:r>
      <w:proofErr w:type="spellEnd"/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/exercises → Fetch all exercises. </w:t>
      </w:r>
    </w:p>
    <w:p w14:paraId="0211C2E6" w14:textId="77777777" w:rsidR="001231B7" w:rsidRDefault="00000000">
      <w:pPr>
        <w:numPr>
          <w:ilvl w:val="0"/>
          <w:numId w:val="16"/>
        </w:numPr>
        <w:spacing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GET</w:t>
      </w:r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/</w:t>
      </w:r>
      <w:proofErr w:type="spellStart"/>
      <w:r>
        <w:rPr>
          <w:rFonts w:ascii="Canva Sans" w:eastAsia="Canva Sans" w:hAnsi="Canva Sans" w:cs="Canva Sans"/>
          <w:color w:val="000000"/>
          <w:sz w:val="36"/>
          <w:szCs w:val="36"/>
        </w:rPr>
        <w:t>api</w:t>
      </w:r>
      <w:proofErr w:type="spellEnd"/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/exercises/:id → Fetch details of a specific exercise by ID. </w:t>
      </w:r>
    </w:p>
    <w:p w14:paraId="7E6EA733" w14:textId="77777777" w:rsidR="001231B7" w:rsidRDefault="00000000">
      <w:pPr>
        <w:numPr>
          <w:ilvl w:val="0"/>
          <w:numId w:val="16"/>
        </w:numPr>
        <w:spacing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POST</w:t>
      </w:r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/</w:t>
      </w:r>
      <w:proofErr w:type="spellStart"/>
      <w:r>
        <w:rPr>
          <w:rFonts w:ascii="Canva Sans" w:eastAsia="Canva Sans" w:hAnsi="Canva Sans" w:cs="Canva Sans"/>
          <w:color w:val="000000"/>
          <w:sz w:val="36"/>
          <w:szCs w:val="36"/>
        </w:rPr>
        <w:t>api</w:t>
      </w:r>
      <w:proofErr w:type="spellEnd"/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/exercises → Add a new exercise (name, category, instructions, video link). </w:t>
      </w:r>
    </w:p>
    <w:p w14:paraId="761151D4" w14:textId="77777777" w:rsidR="001231B7" w:rsidRDefault="00000000">
      <w:pPr>
        <w:numPr>
          <w:ilvl w:val="0"/>
          <w:numId w:val="16"/>
        </w:numPr>
        <w:spacing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PUT</w:t>
      </w:r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/</w:t>
      </w:r>
      <w:proofErr w:type="spellStart"/>
      <w:r>
        <w:rPr>
          <w:rFonts w:ascii="Canva Sans" w:eastAsia="Canva Sans" w:hAnsi="Canva Sans" w:cs="Canva Sans"/>
          <w:color w:val="000000"/>
          <w:sz w:val="36"/>
          <w:szCs w:val="36"/>
        </w:rPr>
        <w:t>api</w:t>
      </w:r>
      <w:proofErr w:type="spellEnd"/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/exercises/:id → Update details of an existing exercise. </w:t>
      </w:r>
    </w:p>
    <w:p w14:paraId="117D1DFE" w14:textId="77777777" w:rsidR="001231B7" w:rsidRDefault="00000000">
      <w:pPr>
        <w:numPr>
          <w:ilvl w:val="0"/>
          <w:numId w:val="16"/>
        </w:numPr>
        <w:spacing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DELETE</w:t>
      </w:r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/</w:t>
      </w:r>
      <w:proofErr w:type="spellStart"/>
      <w:r>
        <w:rPr>
          <w:rFonts w:ascii="Canva Sans" w:eastAsia="Canva Sans" w:hAnsi="Canva Sans" w:cs="Canva Sans"/>
          <w:color w:val="000000"/>
          <w:sz w:val="36"/>
          <w:szCs w:val="36"/>
        </w:rPr>
        <w:t>api</w:t>
      </w:r>
      <w:proofErr w:type="spellEnd"/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/exercises/:id → Delete an exercise. </w:t>
      </w:r>
    </w:p>
    <w:p w14:paraId="07F44303" w14:textId="77777777" w:rsidR="001231B7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Categories</w:t>
      </w:r>
    </w:p>
    <w:p w14:paraId="40BB843C" w14:textId="77777777" w:rsidR="001231B7" w:rsidRDefault="00000000">
      <w:pPr>
        <w:numPr>
          <w:ilvl w:val="0"/>
          <w:numId w:val="17"/>
        </w:numPr>
        <w:spacing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GET</w:t>
      </w:r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/</w:t>
      </w:r>
      <w:proofErr w:type="spellStart"/>
      <w:r>
        <w:rPr>
          <w:rFonts w:ascii="Canva Sans" w:eastAsia="Canva Sans" w:hAnsi="Canva Sans" w:cs="Canva Sans"/>
          <w:color w:val="000000"/>
          <w:sz w:val="36"/>
          <w:szCs w:val="36"/>
        </w:rPr>
        <w:t>api</w:t>
      </w:r>
      <w:proofErr w:type="spellEnd"/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/categories → Fetch all exercise categories. </w:t>
      </w:r>
    </w:p>
    <w:p w14:paraId="74CCC9D6" w14:textId="77777777" w:rsidR="001231B7" w:rsidRDefault="00000000">
      <w:pPr>
        <w:numPr>
          <w:ilvl w:val="0"/>
          <w:numId w:val="17"/>
        </w:numPr>
        <w:spacing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GET</w:t>
      </w:r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/</w:t>
      </w:r>
      <w:proofErr w:type="spellStart"/>
      <w:r>
        <w:rPr>
          <w:rFonts w:ascii="Canva Sans" w:eastAsia="Canva Sans" w:hAnsi="Canva Sans" w:cs="Canva Sans"/>
          <w:color w:val="000000"/>
          <w:sz w:val="36"/>
          <w:szCs w:val="36"/>
        </w:rPr>
        <w:t>api</w:t>
      </w:r>
      <w:proofErr w:type="spellEnd"/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/categories/:id → Fetch exercises under a specific category. </w:t>
      </w:r>
    </w:p>
    <w:p w14:paraId="6F6800FD" w14:textId="77777777" w:rsidR="001231B7" w:rsidRDefault="00000000">
      <w:pPr>
        <w:numPr>
          <w:ilvl w:val="0"/>
          <w:numId w:val="17"/>
        </w:numPr>
        <w:spacing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POST</w:t>
      </w:r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/</w:t>
      </w:r>
      <w:proofErr w:type="spellStart"/>
      <w:r>
        <w:rPr>
          <w:rFonts w:ascii="Canva Sans" w:eastAsia="Canva Sans" w:hAnsi="Canva Sans" w:cs="Canva Sans"/>
          <w:color w:val="000000"/>
          <w:sz w:val="36"/>
          <w:szCs w:val="36"/>
        </w:rPr>
        <w:t>api</w:t>
      </w:r>
      <w:proofErr w:type="spellEnd"/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/categories → Add a new category. </w:t>
      </w:r>
    </w:p>
    <w:p w14:paraId="03FAD97B" w14:textId="77777777" w:rsidR="001231B7" w:rsidRDefault="00000000">
      <w:pPr>
        <w:numPr>
          <w:ilvl w:val="0"/>
          <w:numId w:val="17"/>
        </w:numPr>
        <w:spacing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PUT</w:t>
      </w:r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/</w:t>
      </w:r>
      <w:proofErr w:type="spellStart"/>
      <w:r>
        <w:rPr>
          <w:rFonts w:ascii="Canva Sans" w:eastAsia="Canva Sans" w:hAnsi="Canva Sans" w:cs="Canva Sans"/>
          <w:color w:val="000000"/>
          <w:sz w:val="36"/>
          <w:szCs w:val="36"/>
        </w:rPr>
        <w:t>api</w:t>
      </w:r>
      <w:proofErr w:type="spellEnd"/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/categories/:id → Update a category. </w:t>
      </w:r>
    </w:p>
    <w:p w14:paraId="497608FE" w14:textId="77777777" w:rsidR="001231B7" w:rsidRDefault="00000000">
      <w:pPr>
        <w:numPr>
          <w:ilvl w:val="0"/>
          <w:numId w:val="17"/>
        </w:numPr>
        <w:spacing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DELETE</w:t>
      </w:r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/</w:t>
      </w:r>
      <w:proofErr w:type="spellStart"/>
      <w:r>
        <w:rPr>
          <w:rFonts w:ascii="Canva Sans" w:eastAsia="Canva Sans" w:hAnsi="Canva Sans" w:cs="Canva Sans"/>
          <w:color w:val="000000"/>
          <w:sz w:val="36"/>
          <w:szCs w:val="36"/>
        </w:rPr>
        <w:t>api</w:t>
      </w:r>
      <w:proofErr w:type="spellEnd"/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/categories/:id → Delete a category. </w:t>
      </w:r>
    </w:p>
    <w:p w14:paraId="5043D2C9" w14:textId="77777777" w:rsidR="001231B7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lastRenderedPageBreak/>
        <w:t>Search</w:t>
      </w:r>
    </w:p>
    <w:p w14:paraId="54FA530B" w14:textId="77777777" w:rsidR="001231B7" w:rsidRDefault="00000000">
      <w:pPr>
        <w:numPr>
          <w:ilvl w:val="0"/>
          <w:numId w:val="18"/>
        </w:numPr>
        <w:spacing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GET</w:t>
      </w:r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/</w:t>
      </w:r>
      <w:proofErr w:type="spellStart"/>
      <w:r>
        <w:rPr>
          <w:rFonts w:ascii="Canva Sans" w:eastAsia="Canva Sans" w:hAnsi="Canva Sans" w:cs="Canva Sans"/>
          <w:color w:val="000000"/>
          <w:sz w:val="36"/>
          <w:szCs w:val="36"/>
        </w:rPr>
        <w:t>api</w:t>
      </w:r>
      <w:proofErr w:type="spellEnd"/>
      <w:r>
        <w:rPr>
          <w:rFonts w:ascii="Canva Sans" w:eastAsia="Canva Sans" w:hAnsi="Canva Sans" w:cs="Canva Sans"/>
          <w:color w:val="000000"/>
          <w:sz w:val="36"/>
          <w:szCs w:val="36"/>
        </w:rPr>
        <w:t>/</w:t>
      </w:r>
      <w:proofErr w:type="spellStart"/>
      <w:r>
        <w:rPr>
          <w:rFonts w:ascii="Canva Sans" w:eastAsia="Canva Sans" w:hAnsi="Canva Sans" w:cs="Canva Sans"/>
          <w:color w:val="000000"/>
          <w:sz w:val="36"/>
          <w:szCs w:val="36"/>
        </w:rPr>
        <w:t>search?q</w:t>
      </w:r>
      <w:proofErr w:type="spellEnd"/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=&lt;keyword&gt; → Search exercises by name or category. </w:t>
      </w:r>
    </w:p>
    <w:p w14:paraId="2250A7A9" w14:textId="77777777" w:rsidR="001231B7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Videos</w:t>
      </w:r>
    </w:p>
    <w:p w14:paraId="0B3CCFFF" w14:textId="77777777" w:rsidR="001231B7" w:rsidRDefault="00000000">
      <w:pPr>
        <w:numPr>
          <w:ilvl w:val="0"/>
          <w:numId w:val="19"/>
        </w:numPr>
        <w:spacing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GET</w:t>
      </w:r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/</w:t>
      </w:r>
      <w:proofErr w:type="spellStart"/>
      <w:r>
        <w:rPr>
          <w:rFonts w:ascii="Canva Sans" w:eastAsia="Canva Sans" w:hAnsi="Canva Sans" w:cs="Canva Sans"/>
          <w:color w:val="000000"/>
          <w:sz w:val="36"/>
          <w:szCs w:val="36"/>
        </w:rPr>
        <w:t>api</w:t>
      </w:r>
      <w:proofErr w:type="spellEnd"/>
      <w:r>
        <w:rPr>
          <w:rFonts w:ascii="Canva Sans" w:eastAsia="Canva Sans" w:hAnsi="Canva Sans" w:cs="Canva Sans"/>
          <w:color w:val="000000"/>
          <w:sz w:val="36"/>
          <w:szCs w:val="36"/>
        </w:rPr>
        <w:t>/videos/:</w:t>
      </w:r>
      <w:proofErr w:type="spellStart"/>
      <w:r>
        <w:rPr>
          <w:rFonts w:ascii="Canva Sans" w:eastAsia="Canva Sans" w:hAnsi="Canva Sans" w:cs="Canva Sans"/>
          <w:color w:val="000000"/>
          <w:sz w:val="36"/>
          <w:szCs w:val="36"/>
        </w:rPr>
        <w:t>exerciseId</w:t>
      </w:r>
      <w:proofErr w:type="spellEnd"/>
      <w:r>
        <w:rPr>
          <w:rFonts w:ascii="Canva Sans" w:eastAsia="Canva Sans" w:hAnsi="Canva Sans" w:cs="Canva Sans"/>
          <w:color w:val="000000"/>
          <w:sz w:val="36"/>
          <w:szCs w:val="36"/>
        </w:rPr>
        <w:t xml:space="preserve"> → Fetch related YouTube videos for a specific exercise. </w:t>
      </w:r>
    </w:p>
    <w:p w14:paraId="370415B2" w14:textId="77777777" w:rsidR="001231B7" w:rsidRDefault="001231B7">
      <w:pPr>
        <w:spacing w:before="120" w:after="120" w:line="336" w:lineRule="auto"/>
      </w:pPr>
    </w:p>
    <w:p w14:paraId="32C12003" w14:textId="77777777" w:rsidR="001231B7" w:rsidRDefault="00000000">
      <w:pPr>
        <w:spacing w:before="120" w:after="120"/>
      </w:pPr>
      <w:r>
        <w:br w:type="page"/>
      </w:r>
    </w:p>
    <w:p w14:paraId="35F5DE78" w14:textId="77777777" w:rsidR="001231B7" w:rsidRPr="007D64BE" w:rsidRDefault="00000000">
      <w:pPr>
        <w:spacing w:before="120" w:after="120" w:line="336" w:lineRule="auto"/>
        <w:rPr>
          <w:i/>
          <w:iCs/>
          <w:u w:val="single"/>
        </w:rPr>
      </w:pPr>
      <w:r w:rsidRPr="007D64BE">
        <w:rPr>
          <w:rFonts w:ascii="Canva Sans" w:eastAsia="Canva Sans" w:hAnsi="Canva Sans" w:cs="Canva Sans"/>
          <w:i/>
          <w:iCs/>
          <w:color w:val="000000"/>
          <w:sz w:val="72"/>
          <w:szCs w:val="72"/>
          <w:u w:val="single"/>
        </w:rPr>
        <w:lastRenderedPageBreak/>
        <w:t>User interfaces:</w:t>
      </w:r>
    </w:p>
    <w:p w14:paraId="34647118" w14:textId="77777777" w:rsidR="001231B7" w:rsidRPr="007D64BE" w:rsidRDefault="00000000">
      <w:pPr>
        <w:spacing w:before="120" w:after="120" w:line="336" w:lineRule="auto"/>
        <w:rPr>
          <w:i/>
          <w:iCs/>
          <w:u w:val="single"/>
        </w:rPr>
      </w:pPr>
      <w:r w:rsidRPr="007D64BE">
        <w:rPr>
          <w:rFonts w:ascii="Canva Sans" w:eastAsia="Canva Sans" w:hAnsi="Canva Sans" w:cs="Canva Sans"/>
          <w:i/>
          <w:iCs/>
          <w:color w:val="000000"/>
          <w:sz w:val="56"/>
          <w:szCs w:val="56"/>
          <w:u w:val="single"/>
        </w:rPr>
        <w:t>Home page:</w:t>
      </w:r>
    </w:p>
    <w:p w14:paraId="0C5374D9" w14:textId="77777777" w:rsidR="001231B7" w:rsidRDefault="00000000">
      <w:pPr>
        <w:spacing w:before="120" w:after="120"/>
        <w:jc w:val="center"/>
      </w:pPr>
      <w:r>
        <w:rPr>
          <w:noProof/>
        </w:rPr>
        <w:drawing>
          <wp:inline distT="0" distB="0" distL="114300" distR="114300" wp14:anchorId="0D4A1CBC" wp14:editId="1294E19F">
            <wp:extent cx="5049148" cy="2840146"/>
            <wp:effectExtent l="0" t="0" r="0" b="0"/>
            <wp:docPr id="3" name="Draw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9148" cy="284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551D" w14:textId="77777777" w:rsidR="001231B7" w:rsidRDefault="001231B7">
      <w:pPr>
        <w:spacing w:before="120" w:after="120" w:line="336" w:lineRule="auto"/>
      </w:pPr>
    </w:p>
    <w:p w14:paraId="05EC20CA" w14:textId="77777777" w:rsidR="001231B7" w:rsidRPr="007D64BE" w:rsidRDefault="00000000">
      <w:pPr>
        <w:spacing w:before="120" w:after="120" w:line="336" w:lineRule="auto"/>
        <w:rPr>
          <w:i/>
          <w:iCs/>
          <w:u w:val="single"/>
        </w:rPr>
      </w:pPr>
      <w:r w:rsidRPr="007D64BE">
        <w:rPr>
          <w:rFonts w:ascii="Canva Sans" w:eastAsia="Canva Sans" w:hAnsi="Canva Sans" w:cs="Canva Sans"/>
          <w:i/>
          <w:iCs/>
          <w:color w:val="000000"/>
          <w:sz w:val="56"/>
          <w:szCs w:val="56"/>
          <w:u w:val="single"/>
        </w:rPr>
        <w:t>About page:</w:t>
      </w:r>
    </w:p>
    <w:p w14:paraId="4EB2A466" w14:textId="77777777" w:rsidR="001231B7" w:rsidRDefault="00000000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114300" distR="114300" wp14:anchorId="16524193" wp14:editId="184FEC1C">
            <wp:extent cx="4756421" cy="2675487"/>
            <wp:effectExtent l="0" t="0" r="6350" b="0"/>
            <wp:docPr id="4" name="Draw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6421" cy="267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ADAE" w14:textId="77777777" w:rsidR="001231B7" w:rsidRDefault="001231B7">
      <w:pPr>
        <w:spacing w:before="120" w:after="120" w:line="336" w:lineRule="auto"/>
      </w:pPr>
    </w:p>
    <w:p w14:paraId="2968B0C6" w14:textId="77777777" w:rsidR="001231B7" w:rsidRPr="007D64BE" w:rsidRDefault="00000000">
      <w:pPr>
        <w:spacing w:before="120" w:after="120" w:line="336" w:lineRule="auto"/>
        <w:rPr>
          <w:i/>
          <w:iCs/>
          <w:u w:val="single"/>
        </w:rPr>
      </w:pPr>
      <w:r w:rsidRPr="007D64BE">
        <w:rPr>
          <w:rFonts w:ascii="Canva Sans" w:eastAsia="Canva Sans" w:hAnsi="Canva Sans" w:cs="Canva Sans"/>
          <w:i/>
          <w:iCs/>
          <w:color w:val="000000"/>
          <w:sz w:val="56"/>
          <w:szCs w:val="56"/>
          <w:u w:val="single"/>
        </w:rPr>
        <w:t>Search page:</w:t>
      </w:r>
    </w:p>
    <w:p w14:paraId="30525720" w14:textId="77777777" w:rsidR="001231B7" w:rsidRDefault="00000000">
      <w:pPr>
        <w:spacing w:before="120" w:after="120"/>
        <w:jc w:val="center"/>
      </w:pPr>
      <w:r>
        <w:rPr>
          <w:noProof/>
        </w:rPr>
        <w:drawing>
          <wp:inline distT="0" distB="0" distL="114300" distR="114300" wp14:anchorId="611380B7" wp14:editId="3158BBA9">
            <wp:extent cx="4777536" cy="2687364"/>
            <wp:effectExtent l="0" t="0" r="4445" b="0"/>
            <wp:docPr id="5" name="Draw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7536" cy="268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2D21" w14:textId="77777777" w:rsidR="001231B7" w:rsidRDefault="001231B7">
      <w:pPr>
        <w:spacing w:before="120" w:after="120" w:line="336" w:lineRule="auto"/>
      </w:pPr>
    </w:p>
    <w:p w14:paraId="30014845" w14:textId="77777777" w:rsidR="001231B7" w:rsidRDefault="00000000">
      <w:pPr>
        <w:spacing w:before="120" w:after="120"/>
      </w:pPr>
      <w:r>
        <w:br w:type="page"/>
      </w:r>
    </w:p>
    <w:p w14:paraId="3C3E4D84" w14:textId="77777777" w:rsidR="001231B7" w:rsidRPr="007D64BE" w:rsidRDefault="00000000">
      <w:pPr>
        <w:spacing w:before="120" w:after="120" w:line="336" w:lineRule="auto"/>
        <w:rPr>
          <w:i/>
          <w:iCs/>
          <w:u w:val="single"/>
        </w:rPr>
      </w:pPr>
      <w:r w:rsidRPr="007D64BE">
        <w:rPr>
          <w:rFonts w:ascii="Canva Sans" w:eastAsia="Canva Sans" w:hAnsi="Canva Sans" w:cs="Canva Sans"/>
          <w:i/>
          <w:iCs/>
          <w:color w:val="000000"/>
          <w:sz w:val="56"/>
          <w:szCs w:val="56"/>
          <w:u w:val="single"/>
        </w:rPr>
        <w:lastRenderedPageBreak/>
        <w:t>Search Result Page:</w:t>
      </w:r>
    </w:p>
    <w:p w14:paraId="3D30A19C" w14:textId="77777777" w:rsidR="001231B7" w:rsidRDefault="00000000">
      <w:pPr>
        <w:spacing w:before="120" w:after="120"/>
        <w:jc w:val="center"/>
      </w:pPr>
      <w:r>
        <w:rPr>
          <w:noProof/>
        </w:rPr>
        <w:drawing>
          <wp:inline distT="0" distB="0" distL="114300" distR="114300" wp14:anchorId="12E232F6" wp14:editId="5B431A1E">
            <wp:extent cx="4767754" cy="2681862"/>
            <wp:effectExtent l="0" t="0" r="0" b="4445"/>
            <wp:docPr id="6" name="Draw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7754" cy="268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C3A7" w14:textId="77777777" w:rsidR="001231B7" w:rsidRDefault="001231B7">
      <w:pPr>
        <w:spacing w:before="120" w:after="120" w:line="336" w:lineRule="auto"/>
      </w:pPr>
    </w:p>
    <w:p w14:paraId="6AC2994F" w14:textId="77777777" w:rsidR="001231B7" w:rsidRPr="008A59AA" w:rsidRDefault="00000000">
      <w:pPr>
        <w:spacing w:before="120" w:after="120" w:line="336" w:lineRule="auto"/>
        <w:rPr>
          <w:i/>
          <w:iCs/>
          <w:u w:val="single"/>
        </w:rPr>
      </w:pPr>
      <w:r w:rsidRPr="008A59AA">
        <w:rPr>
          <w:rFonts w:ascii="Canva Sans" w:eastAsia="Canva Sans" w:hAnsi="Canva Sans" w:cs="Canva Sans"/>
          <w:i/>
          <w:iCs/>
          <w:color w:val="000000"/>
          <w:sz w:val="56"/>
          <w:szCs w:val="56"/>
          <w:u w:val="single"/>
        </w:rPr>
        <w:t>Exercise Details page:</w:t>
      </w:r>
    </w:p>
    <w:p w14:paraId="46805C04" w14:textId="77777777" w:rsidR="001231B7" w:rsidRDefault="00000000">
      <w:pPr>
        <w:spacing w:before="120" w:after="120"/>
        <w:jc w:val="center"/>
      </w:pPr>
      <w:r>
        <w:rPr>
          <w:noProof/>
        </w:rPr>
        <w:drawing>
          <wp:inline distT="0" distB="0" distL="114300" distR="114300" wp14:anchorId="79C6AE7B" wp14:editId="55BC5005">
            <wp:extent cx="4757137" cy="2675890"/>
            <wp:effectExtent l="0" t="0" r="5715" b="0"/>
            <wp:docPr id="7" name="Draw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7137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EA02" w14:textId="77777777" w:rsidR="001231B7" w:rsidRDefault="001231B7">
      <w:pPr>
        <w:spacing w:before="120" w:after="120" w:line="336" w:lineRule="auto"/>
      </w:pPr>
    </w:p>
    <w:p w14:paraId="325C1F6D" w14:textId="77777777" w:rsidR="001231B7" w:rsidRDefault="00000000">
      <w:pPr>
        <w:spacing w:before="120" w:after="120" w:line="336" w:lineRule="auto"/>
        <w:jc w:val="center"/>
      </w:pPr>
      <w:r>
        <w:rPr>
          <w:rFonts w:ascii="Canva Sans" w:eastAsia="Canva Sans" w:hAnsi="Canva Sans" w:cs="Canva Sans"/>
          <w:color w:val="000000"/>
          <w:sz w:val="72"/>
          <w:szCs w:val="72"/>
        </w:rPr>
        <w:t>Thank you...!</w:t>
      </w:r>
    </w:p>
    <w:sectPr w:rsidR="001231B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10" w:h="16845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09A888" w14:textId="77777777" w:rsidR="006047D7" w:rsidRDefault="006047D7" w:rsidP="00CC7AEB">
      <w:r>
        <w:separator/>
      </w:r>
    </w:p>
  </w:endnote>
  <w:endnote w:type="continuationSeparator" w:id="0">
    <w:p w14:paraId="0F78E330" w14:textId="77777777" w:rsidR="006047D7" w:rsidRDefault="006047D7" w:rsidP="00CC7A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6" w:fontKey="{2F88D42E-6E20-4BC2-90B9-21FD9CE6CD98}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3" w:fontKey="{1AAB2EEB-1D6D-45EC-BA91-D6627114A157}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  <w:embedRegular r:id="rId4" w:fontKey="{3840546B-EF09-44B3-82AC-1D644D8139BB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5" w:fontKey="{22EA7E1F-8B21-4B6F-AC3B-87EBDBE4D6FF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  <w:embedRegular r:id="rId1" w:fontKey="{A31DA49E-BEB5-4DA0-95CF-4507FBE838AC}"/>
  </w:font>
  <w:font w:name="Canva Sans Bold">
    <w:altName w:val="Yu Gothic UI Semibold"/>
    <w:charset w:val="00"/>
    <w:family w:val="auto"/>
    <w:pitch w:val="default"/>
  </w:font>
  <w:font w:name="Canva Sans">
    <w:altName w:val="Yu Gothic U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7F3CDD" w14:textId="77777777" w:rsidR="00CC7AEB" w:rsidRDefault="00CC7AE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AC7001" w14:textId="77777777" w:rsidR="00CC7AEB" w:rsidRDefault="00CC7AE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BF4BDB" w14:textId="77777777" w:rsidR="00CC7AEB" w:rsidRDefault="00CC7A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56E88A" w14:textId="77777777" w:rsidR="006047D7" w:rsidRDefault="006047D7" w:rsidP="00CC7AEB">
      <w:r>
        <w:separator/>
      </w:r>
    </w:p>
  </w:footnote>
  <w:footnote w:type="continuationSeparator" w:id="0">
    <w:p w14:paraId="373631E6" w14:textId="77777777" w:rsidR="006047D7" w:rsidRDefault="006047D7" w:rsidP="00CC7A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713EC9" w14:textId="77777777" w:rsidR="00CC7AEB" w:rsidRDefault="00CC7AE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37A255" w14:textId="77777777" w:rsidR="00CC7AEB" w:rsidRDefault="00CC7AE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7F4E6E" w14:textId="77777777" w:rsidR="00CC7AEB" w:rsidRDefault="00CC7AE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39341B"/>
    <w:multiLevelType w:val="multilevel"/>
    <w:tmpl w:val="9239341B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  <w:lvl w:ilvl="8">
      <w:numFmt w:val="decimal"/>
      <w:lvlText w:val=""/>
      <w:lvlJc w:val="left"/>
    </w:lvl>
  </w:abstractNum>
  <w:abstractNum w:abstractNumId="1" w15:restartNumberingAfterBreak="0">
    <w:nsid w:val="B5E306ED"/>
    <w:multiLevelType w:val="multilevel"/>
    <w:tmpl w:val="B5E306ED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>
      <w:numFmt w:val="decimal"/>
      <w:lvlText w:val=""/>
      <w:lvlJc w:val="left"/>
    </w:lvl>
  </w:abstractNum>
  <w:abstractNum w:abstractNumId="2" w15:restartNumberingAfterBreak="0">
    <w:nsid w:val="BF205925"/>
    <w:multiLevelType w:val="multilevel"/>
    <w:tmpl w:val="BF205925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>
      <w:numFmt w:val="decimal"/>
      <w:lvlText w:val=""/>
      <w:lvlJc w:val="left"/>
    </w:lvl>
  </w:abstractNum>
  <w:abstractNum w:abstractNumId="3" w15:restartNumberingAfterBreak="0">
    <w:nsid w:val="C8879AEF"/>
    <w:multiLevelType w:val="multilevel"/>
    <w:tmpl w:val="C8879AEF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>
      <w:numFmt w:val="decimal"/>
      <w:lvlText w:val=""/>
      <w:lvlJc w:val="left"/>
    </w:lvl>
  </w:abstractNum>
  <w:abstractNum w:abstractNumId="4" w15:restartNumberingAfterBreak="0">
    <w:nsid w:val="CF092B84"/>
    <w:multiLevelType w:val="multilevel"/>
    <w:tmpl w:val="CF092B84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>
      <w:numFmt w:val="decimal"/>
      <w:lvlText w:val=""/>
      <w:lvlJc w:val="left"/>
    </w:lvl>
  </w:abstractNum>
  <w:abstractNum w:abstractNumId="5" w15:restartNumberingAfterBreak="0">
    <w:nsid w:val="D7F9FE59"/>
    <w:multiLevelType w:val="multilevel"/>
    <w:tmpl w:val="D7F9FE59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>
      <w:numFmt w:val="decimal"/>
      <w:lvlText w:val=""/>
      <w:lvlJc w:val="left"/>
    </w:lvl>
  </w:abstractNum>
  <w:abstractNum w:abstractNumId="6" w15:restartNumberingAfterBreak="0">
    <w:nsid w:val="DCBA6B53"/>
    <w:multiLevelType w:val="multilevel"/>
    <w:tmpl w:val="DCBA6B53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>
      <w:numFmt w:val="decimal"/>
      <w:lvlText w:val=""/>
      <w:lvlJc w:val="left"/>
    </w:lvl>
  </w:abstractNum>
  <w:abstractNum w:abstractNumId="7" w15:restartNumberingAfterBreak="0">
    <w:nsid w:val="F4B5D9F5"/>
    <w:multiLevelType w:val="multilevel"/>
    <w:tmpl w:val="F4B5D9F5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>
      <w:numFmt w:val="decimal"/>
      <w:lvlText w:val=""/>
      <w:lvlJc w:val="left"/>
    </w:lvl>
  </w:abstractNum>
  <w:abstractNum w:abstractNumId="8" w15:restartNumberingAfterBreak="0">
    <w:nsid w:val="0053208E"/>
    <w:multiLevelType w:val="multilevel"/>
    <w:tmpl w:val="0053208E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>
      <w:numFmt w:val="decimal"/>
      <w:lvlText w:val=""/>
      <w:lvlJc w:val="left"/>
    </w:lvl>
  </w:abstractNum>
  <w:abstractNum w:abstractNumId="9" w15:restartNumberingAfterBreak="0">
    <w:nsid w:val="0248C179"/>
    <w:multiLevelType w:val="multilevel"/>
    <w:tmpl w:val="0248C179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  <w:lvl w:ilvl="8">
      <w:numFmt w:val="decimal"/>
      <w:lvlText w:val=""/>
      <w:lvlJc w:val="left"/>
    </w:lvl>
  </w:abstractNum>
  <w:abstractNum w:abstractNumId="10" w15:restartNumberingAfterBreak="0">
    <w:nsid w:val="03D62ECE"/>
    <w:multiLevelType w:val="multilevel"/>
    <w:tmpl w:val="03D62ECE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>
      <w:numFmt w:val="decimal"/>
      <w:lvlText w:val=""/>
      <w:lvlJc w:val="left"/>
    </w:lvl>
  </w:abstractNum>
  <w:abstractNum w:abstractNumId="11" w15:restartNumberingAfterBreak="0">
    <w:nsid w:val="2470EC97"/>
    <w:multiLevelType w:val="multilevel"/>
    <w:tmpl w:val="2470EC97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>
      <w:numFmt w:val="decimal"/>
      <w:lvlText w:val=""/>
      <w:lvlJc w:val="left"/>
    </w:lvl>
  </w:abstractNum>
  <w:abstractNum w:abstractNumId="12" w15:restartNumberingAfterBreak="0">
    <w:nsid w:val="25B654F3"/>
    <w:multiLevelType w:val="multilevel"/>
    <w:tmpl w:val="25B654F3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  <w:lvl w:ilvl="8">
      <w:numFmt w:val="decimal"/>
      <w:lvlText w:val=""/>
      <w:lvlJc w:val="left"/>
    </w:lvl>
  </w:abstractNum>
  <w:abstractNum w:abstractNumId="13" w15:restartNumberingAfterBreak="0">
    <w:nsid w:val="2A8F537B"/>
    <w:multiLevelType w:val="multilevel"/>
    <w:tmpl w:val="2A8F537B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  <w:lvl w:ilvl="8">
      <w:numFmt w:val="decimal"/>
      <w:lvlText w:val=""/>
      <w:lvlJc w:val="left"/>
    </w:lvl>
  </w:abstractNum>
  <w:abstractNum w:abstractNumId="14" w15:restartNumberingAfterBreak="0">
    <w:nsid w:val="4D4DC07F"/>
    <w:multiLevelType w:val="multilevel"/>
    <w:tmpl w:val="4D4DC07F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>
      <w:numFmt w:val="decimal"/>
      <w:lvlText w:val=""/>
      <w:lvlJc w:val="left"/>
    </w:lvl>
  </w:abstractNum>
  <w:abstractNum w:abstractNumId="15" w15:restartNumberingAfterBreak="0">
    <w:nsid w:val="57C60116"/>
    <w:multiLevelType w:val="singleLevel"/>
    <w:tmpl w:val="57C6011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6" w15:restartNumberingAfterBreak="0">
    <w:nsid w:val="59ADCABA"/>
    <w:multiLevelType w:val="multilevel"/>
    <w:tmpl w:val="59ADCABA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>
      <w:numFmt w:val="decimal"/>
      <w:lvlText w:val=""/>
      <w:lvlJc w:val="left"/>
    </w:lvl>
  </w:abstractNum>
  <w:abstractNum w:abstractNumId="17" w15:restartNumberingAfterBreak="0">
    <w:nsid w:val="5A241D34"/>
    <w:multiLevelType w:val="multilevel"/>
    <w:tmpl w:val="5A241D34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>
      <w:numFmt w:val="decimal"/>
      <w:lvlText w:val=""/>
      <w:lvlJc w:val="left"/>
    </w:lvl>
  </w:abstractNum>
  <w:abstractNum w:abstractNumId="18" w15:restartNumberingAfterBreak="0">
    <w:nsid w:val="72183CF9"/>
    <w:multiLevelType w:val="multilevel"/>
    <w:tmpl w:val="72183CF9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  <w:lvl w:ilvl="8">
      <w:numFmt w:val="decimal"/>
      <w:lvlText w:val=""/>
      <w:lvlJc w:val="left"/>
    </w:lvl>
  </w:abstractNum>
  <w:num w:numId="1" w16cid:durableId="1200050944">
    <w:abstractNumId w:val="15"/>
  </w:num>
  <w:num w:numId="2" w16cid:durableId="2060279722">
    <w:abstractNumId w:val="8"/>
  </w:num>
  <w:num w:numId="3" w16cid:durableId="766925417">
    <w:abstractNumId w:val="4"/>
  </w:num>
  <w:num w:numId="4" w16cid:durableId="142937141">
    <w:abstractNumId w:val="16"/>
  </w:num>
  <w:num w:numId="5" w16cid:durableId="768697203">
    <w:abstractNumId w:val="2"/>
  </w:num>
  <w:num w:numId="6" w16cid:durableId="1363242951">
    <w:abstractNumId w:val="1"/>
  </w:num>
  <w:num w:numId="7" w16cid:durableId="1958682733">
    <w:abstractNumId w:val="10"/>
  </w:num>
  <w:num w:numId="8" w16cid:durableId="175309817">
    <w:abstractNumId w:val="12"/>
  </w:num>
  <w:num w:numId="9" w16cid:durableId="536896420">
    <w:abstractNumId w:val="18"/>
  </w:num>
  <w:num w:numId="10" w16cid:durableId="1699895070">
    <w:abstractNumId w:val="9"/>
  </w:num>
  <w:num w:numId="11" w16cid:durableId="1056005901">
    <w:abstractNumId w:val="0"/>
  </w:num>
  <w:num w:numId="12" w16cid:durableId="1129055518">
    <w:abstractNumId w:val="13"/>
  </w:num>
  <w:num w:numId="13" w16cid:durableId="274092882">
    <w:abstractNumId w:val="17"/>
  </w:num>
  <w:num w:numId="14" w16cid:durableId="1936940252">
    <w:abstractNumId w:val="3"/>
  </w:num>
  <w:num w:numId="15" w16cid:durableId="1984967280">
    <w:abstractNumId w:val="14"/>
  </w:num>
  <w:num w:numId="16" w16cid:durableId="532115006">
    <w:abstractNumId w:val="7"/>
  </w:num>
  <w:num w:numId="17" w16cid:durableId="1977179804">
    <w:abstractNumId w:val="11"/>
  </w:num>
  <w:num w:numId="18" w16cid:durableId="242686010">
    <w:abstractNumId w:val="6"/>
  </w:num>
  <w:num w:numId="19" w16cid:durableId="15972064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"/>
  <w:embedTrueTypeFonts/>
  <w:proofState w:spelling="clean"/>
  <w:defaultTabStop w:val="720"/>
  <w:doNotShadeFormData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1B7"/>
    <w:rsid w:val="000432E8"/>
    <w:rsid w:val="001231B7"/>
    <w:rsid w:val="00192892"/>
    <w:rsid w:val="001E7FE9"/>
    <w:rsid w:val="001F7EDD"/>
    <w:rsid w:val="002E4F01"/>
    <w:rsid w:val="00334E16"/>
    <w:rsid w:val="00517E72"/>
    <w:rsid w:val="00567BD0"/>
    <w:rsid w:val="006047D7"/>
    <w:rsid w:val="00792DD6"/>
    <w:rsid w:val="007D64BE"/>
    <w:rsid w:val="008A59AA"/>
    <w:rsid w:val="008B5421"/>
    <w:rsid w:val="00946408"/>
    <w:rsid w:val="00AC1E7B"/>
    <w:rsid w:val="00B55B26"/>
    <w:rsid w:val="00B8480F"/>
    <w:rsid w:val="00BF6775"/>
    <w:rsid w:val="00CC7AEB"/>
    <w:rsid w:val="00D030E1"/>
    <w:rsid w:val="00DE053F"/>
    <w:rsid w:val="00E53A53"/>
    <w:rsid w:val="00F7275A"/>
    <w:rsid w:val="03BC58AD"/>
    <w:rsid w:val="15F24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FD86F"/>
  <w15:docId w15:val="{98CF1412-4422-1F4F-BB3D-B71BB55F0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1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CC7AE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CC7AEB"/>
    <w:rPr>
      <w:sz w:val="21"/>
      <w:szCs w:val="22"/>
    </w:rPr>
  </w:style>
  <w:style w:type="paragraph" w:styleId="Footer">
    <w:name w:val="footer"/>
    <w:basedOn w:val="Normal"/>
    <w:link w:val="FooterChar"/>
    <w:rsid w:val="00CC7AE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CC7AEB"/>
    <w:rPr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5.tmp" /><Relationship Id="rId18" Type="http://schemas.openxmlformats.org/officeDocument/2006/relationships/footer" Target="footer1.xml" /><Relationship Id="rId3" Type="http://schemas.openxmlformats.org/officeDocument/2006/relationships/settings" Target="settings.xml" /><Relationship Id="rId21" Type="http://schemas.openxmlformats.org/officeDocument/2006/relationships/footer" Target="footer3.xml" /><Relationship Id="rId7" Type="http://schemas.openxmlformats.org/officeDocument/2006/relationships/image" Target="media/image1.png" /><Relationship Id="rId12" Type="http://schemas.openxmlformats.org/officeDocument/2006/relationships/image" Target="media/image4.tmp" /><Relationship Id="rId17" Type="http://schemas.openxmlformats.org/officeDocument/2006/relationships/header" Target="header2.xml" /><Relationship Id="rId2" Type="http://schemas.openxmlformats.org/officeDocument/2006/relationships/styles" Target="styles.xml" /><Relationship Id="rId16" Type="http://schemas.openxmlformats.org/officeDocument/2006/relationships/header" Target="header1.xml" /><Relationship Id="rId20" Type="http://schemas.openxmlformats.org/officeDocument/2006/relationships/header" Target="header3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3.tmp" /><Relationship Id="rId5" Type="http://schemas.openxmlformats.org/officeDocument/2006/relationships/footnotes" Target="footnotes.xml" /><Relationship Id="rId15" Type="http://schemas.openxmlformats.org/officeDocument/2006/relationships/image" Target="media/image7.tmp" /><Relationship Id="rId23" Type="http://schemas.openxmlformats.org/officeDocument/2006/relationships/theme" Target="theme/theme1.xml" /><Relationship Id="rId10" Type="http://schemas.openxmlformats.org/officeDocument/2006/relationships/hyperlink" Target="http://localhost:5000" TargetMode="External" /><Relationship Id="rId19" Type="http://schemas.openxmlformats.org/officeDocument/2006/relationships/footer" Target="footer2.xml" /><Relationship Id="rId4" Type="http://schemas.openxmlformats.org/officeDocument/2006/relationships/webSettings" Target="webSettings.xml" /><Relationship Id="rId9" Type="http://schemas.openxmlformats.org/officeDocument/2006/relationships/hyperlink" Target="http://localhost:3000" TargetMode="External" /><Relationship Id="rId14" Type="http://schemas.openxmlformats.org/officeDocument/2006/relationships/image" Target="media/image6.tmp" /><Relationship Id="rId22" Type="http://schemas.openxmlformats.org/officeDocument/2006/relationships/fontTable" Target="fontTable.xml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 /><Relationship Id="rId6" Type="http://schemas.openxmlformats.org/officeDocument/2006/relationships/font" Target="fonts/font6.odttf" /><Relationship Id="rId1" Type="http://schemas.openxmlformats.org/officeDocument/2006/relationships/font" Target="fonts/font1.odttf" /><Relationship Id="rId5" Type="http://schemas.openxmlformats.org/officeDocument/2006/relationships/font" Target="fonts/font5.odttf" /><Relationship Id="rId4" Type="http://schemas.openxmlformats.org/officeDocument/2006/relationships/font" Target="fonts/font4.odttf" 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26</Pages>
  <Words>1054</Words>
  <Characters>6013</Characters>
  <Application>Microsoft Office Word</Application>
  <DocSecurity>0</DocSecurity>
  <Lines>50</Lines>
  <Paragraphs>14</Paragraphs>
  <ScaleCrop>false</ScaleCrop>
  <Company/>
  <LinksUpToDate>false</LinksUpToDate>
  <CharactersWithSpaces>7053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Abraham V</cp:lastModifiedBy>
  <cp:revision>8</cp:revision>
  <dcterms:created xsi:type="dcterms:W3CDTF">2025-09-20T06:49:00Z</dcterms:created>
  <dcterms:modified xsi:type="dcterms:W3CDTF">2025-09-20T06:53:00Z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BB91F3E5D9444CA7A9D8CEDF933CFAEE_12</vt:lpwstr>
  </property>
</Properties>
</file>